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rFonts w:hint="default" w:ascii="Times New Roman" w:hAnsi="Times New Roman" w:cs="Times New Roman"/>
          <w:b/>
          <w:sz w:val="46"/>
          <w:szCs w:val="46"/>
        </w:rPr>
      </w:pPr>
      <w:bookmarkStart w:id="0" w:name="_m3vfxmrg9cf2" w:colFirst="0" w:colLast="0"/>
      <w:bookmarkEnd w:id="0"/>
      <w:r>
        <w:rPr>
          <w:rFonts w:hint="default" w:ascii="Times New Roman" w:hAnsi="Times New Roman" w:cs="Times New Roman"/>
          <w:b/>
          <w:sz w:val="46"/>
          <w:szCs w:val="46"/>
          <w:rtl w:val="0"/>
        </w:rPr>
        <w:t>KẾ HOẠCH THỰC HÀNH</w:t>
      </w:r>
      <w:bookmarkStart w:id="6" w:name="_GoBack"/>
      <w:bookmarkEnd w:id="6"/>
    </w:p>
    <w:p w14:paraId="00000002">
      <w:pPr>
        <w:spacing w:before="240" w:after="240"/>
        <w:rPr>
          <w:rFonts w:hint="default" w:ascii="Times New Roman" w:hAnsi="Times New Roman" w:cs="Times New Roman"/>
          <w:b/>
          <w:sz w:val="26"/>
          <w:szCs w:val="26"/>
        </w:rPr>
      </w:pPr>
      <w:r>
        <w:rPr>
          <w:rFonts w:hint="default" w:ascii="Times New Roman" w:hAnsi="Times New Roman" w:cs="Times New Roman"/>
          <w:b/>
          <w:sz w:val="26"/>
          <w:szCs w:val="26"/>
          <w:rtl w:val="0"/>
        </w:rPr>
        <w:t>Chủ đề:</w:t>
      </w:r>
      <w:r>
        <w:rPr>
          <w:rFonts w:hint="default" w:ascii="Times New Roman" w:hAnsi="Times New Roman" w:cs="Times New Roman"/>
          <w:sz w:val="26"/>
          <w:szCs w:val="26"/>
          <w:rtl w:val="0"/>
        </w:rPr>
        <w:t xml:space="preserve"> Bảo mật thông tin và Sức khỏe số</w:t>
      </w:r>
      <w:r>
        <w:rPr>
          <w:rFonts w:hint="default" w:ascii="Times New Roman" w:hAnsi="Times New Roman" w:cs="Times New Roman"/>
          <w:sz w:val="26"/>
          <w:szCs w:val="26"/>
          <w:rtl w:val="0"/>
        </w:rPr>
        <w:br w:type="textWrapping"/>
      </w:r>
      <w:r>
        <w:rPr>
          <w:rFonts w:hint="default" w:ascii="Times New Roman" w:hAnsi="Times New Roman" w:cs="Times New Roman"/>
          <w:b/>
          <w:sz w:val="26"/>
          <w:szCs w:val="26"/>
          <w:rtl w:val="0"/>
        </w:rPr>
        <w:t>Đối tượng:</w:t>
      </w:r>
      <w:r>
        <w:rPr>
          <w:rFonts w:hint="default" w:ascii="Times New Roman" w:hAnsi="Times New Roman" w:cs="Times New Roman"/>
          <w:sz w:val="26"/>
          <w:szCs w:val="26"/>
          <w:rtl w:val="0"/>
        </w:rPr>
        <w:t xml:space="preserve"> Sinh viên năm nhất ngành CNTT</w:t>
      </w:r>
      <w:r>
        <w:rPr>
          <w:rFonts w:hint="default" w:ascii="Times New Roman" w:hAnsi="Times New Roman" w:cs="Times New Roman"/>
          <w:sz w:val="26"/>
          <w:szCs w:val="26"/>
          <w:rtl w:val="0"/>
        </w:rPr>
        <w:br w:type="textWrapping"/>
      </w:r>
      <w:r>
        <w:rPr>
          <w:rFonts w:hint="default" w:ascii="Times New Roman" w:hAnsi="Times New Roman" w:cs="Times New Roman"/>
          <w:b/>
          <w:sz w:val="26"/>
          <w:szCs w:val="26"/>
          <w:rtl w:val="0"/>
        </w:rPr>
        <w:t>Mục tiêu tổng quát:</w:t>
      </w:r>
    </w:p>
    <w:p w14:paraId="00000003">
      <w:pPr>
        <w:numPr>
          <w:ilvl w:val="0"/>
          <w:numId w:val="1"/>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Hiểu khái niệm, rủi ro và nguyên tắc cơ bản về bảo mật thông tin cá nhân.</w:t>
      </w:r>
      <w:r>
        <w:rPr>
          <w:rFonts w:hint="default" w:ascii="Times New Roman" w:hAnsi="Times New Roman" w:cs="Times New Roman"/>
          <w:sz w:val="26"/>
          <w:szCs w:val="26"/>
          <w:rtl w:val="0"/>
        </w:rPr>
        <w:br w:type="textWrapping"/>
      </w:r>
    </w:p>
    <w:p w14:paraId="00000004">
      <w:pPr>
        <w:numPr>
          <w:ilvl w:val="0"/>
          <w:numId w:val="1"/>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Nhận biết nguy cơ mất an toàn khi sử dụng Internet, mạng xã hội.</w:t>
      </w:r>
      <w:r>
        <w:rPr>
          <w:rFonts w:hint="default" w:ascii="Times New Roman" w:hAnsi="Times New Roman" w:cs="Times New Roman"/>
          <w:sz w:val="26"/>
          <w:szCs w:val="26"/>
          <w:rtl w:val="0"/>
        </w:rPr>
        <w:br w:type="textWrapping"/>
      </w:r>
    </w:p>
    <w:p w14:paraId="00000005">
      <w:pPr>
        <w:numPr>
          <w:ilvl w:val="0"/>
          <w:numId w:val="1"/>
        </w:numPr>
        <w:spacing w:before="0" w:beforeAutospacing="0" w:after="0" w:afterAutospacing="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Biết cách tự bảo vệ sức khỏe số (digital well-being).</w:t>
      </w:r>
      <w:r>
        <w:rPr>
          <w:rFonts w:hint="default" w:ascii="Times New Roman" w:hAnsi="Times New Roman" w:cs="Times New Roman"/>
          <w:sz w:val="26"/>
          <w:szCs w:val="26"/>
          <w:rtl w:val="0"/>
        </w:rPr>
        <w:br w:type="textWrapping"/>
      </w:r>
    </w:p>
    <w:p w14:paraId="00000006">
      <w:pPr>
        <w:numPr>
          <w:ilvl w:val="0"/>
          <w:numId w:val="1"/>
        </w:numPr>
        <w:spacing w:before="0" w:beforeAutospacing="0" w:after="240"/>
        <w:ind w:left="720" w:hanging="360"/>
        <w:rPr>
          <w:rFonts w:hint="default" w:ascii="Times New Roman" w:hAnsi="Times New Roman" w:cs="Times New Roman"/>
          <w:sz w:val="26"/>
          <w:szCs w:val="26"/>
        </w:rPr>
      </w:pPr>
      <w:r>
        <w:rPr>
          <w:rFonts w:hint="default" w:ascii="Times New Roman" w:hAnsi="Times New Roman" w:cs="Times New Roman"/>
          <w:sz w:val="26"/>
          <w:szCs w:val="26"/>
          <w:rtl w:val="0"/>
        </w:rPr>
        <w:t>Thực hành các kỹ năng an toàn số cơ bản.</w:t>
      </w:r>
    </w:p>
    <w:p w14:paraId="00000007">
      <w:pPr>
        <w:pStyle w:val="3"/>
        <w:keepNext w:val="0"/>
        <w:keepLines w:val="0"/>
        <w:spacing w:after="80"/>
        <w:rPr>
          <w:rFonts w:hint="default" w:ascii="Times New Roman" w:hAnsi="Times New Roman" w:cs="Times New Roman"/>
          <w:b/>
          <w:sz w:val="26"/>
          <w:szCs w:val="26"/>
        </w:rPr>
      </w:pPr>
      <w:bookmarkStart w:id="1" w:name="_vh5fjpg4nhkl" w:colFirst="0" w:colLast="0"/>
      <w:bookmarkEnd w:id="1"/>
      <w:r>
        <w:rPr>
          <w:rFonts w:hint="default" w:ascii="Times New Roman" w:hAnsi="Times New Roman" w:cs="Times New Roman"/>
          <w:b/>
          <w:sz w:val="26"/>
          <w:szCs w:val="26"/>
          <w:rtl w:val="0"/>
        </w:rPr>
        <w:t>Tiết 1: Tự khám phá rủi ro an ninh số</w:t>
      </w:r>
    </w:p>
    <w:p w14:paraId="00000008">
      <w:pPr>
        <w:numPr>
          <w:ilvl w:val="0"/>
          <w:numId w:val="2"/>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b/>
          <w:sz w:val="26"/>
          <w:szCs w:val="26"/>
          <w:rtl w:val="0"/>
        </w:rPr>
        <w:t>Nhiệm vụ sinh viên:</w:t>
      </w:r>
      <w:r>
        <w:rPr>
          <w:rFonts w:hint="default" w:ascii="Times New Roman" w:hAnsi="Times New Roman" w:cs="Times New Roman"/>
          <w:b/>
          <w:sz w:val="26"/>
          <w:szCs w:val="26"/>
          <w:rtl w:val="0"/>
        </w:rPr>
        <w:br w:type="textWrapping"/>
      </w:r>
    </w:p>
    <w:p w14:paraId="640C561A">
      <w:pPr>
        <w:numPr>
          <w:ilvl w:val="1"/>
          <w:numId w:val="2"/>
        </w:numPr>
        <w:spacing w:before="0" w:beforeAutospacing="0" w:after="0" w:afterAutospacing="0"/>
        <w:ind w:left="80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tl w:val="0"/>
        </w:rPr>
        <w:t>Làm khảo sát nhanh (Google Form/ giấy) về: thói quen đặt mật khẩu, tần suất dùng mạng xã hội, từng gặp rủi ro gì.</w:t>
      </w:r>
    </w:p>
    <w:p w14:paraId="4E2B8E37">
      <w:pPr>
        <w:numPr>
          <w:ilvl w:val="0"/>
          <w:numId w:val="0"/>
        </w:numPr>
        <w:spacing w:before="0" w:beforeAutospacing="0" w:after="0" w:afterAutospacing="0"/>
        <w:ind w:firstLine="7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Khảo sát qua 8 bạn học có sử dụng công nghệ số:</w:t>
      </w:r>
    </w:p>
    <w:p w14:paraId="12A5E4EF">
      <w:pPr>
        <w:numPr>
          <w:ilvl w:val="0"/>
          <w:numId w:val="0"/>
        </w:numPr>
        <w:spacing w:before="0" w:beforeAutospacing="0" w:after="0" w:afterAutospacing="0"/>
        <w:ind w:firstLine="720" w:firstLineChars="0"/>
        <w:rPr>
          <w:rFonts w:hint="default" w:ascii="Times New Roman" w:hAnsi="Times New Roman" w:cs="Times New Roman"/>
          <w:sz w:val="26"/>
          <w:szCs w:val="26"/>
          <w:rtl w:val="0"/>
        </w:rPr>
      </w:pPr>
      <w:r>
        <w:rPr>
          <w:rFonts w:hint="default" w:ascii="Times New Roman" w:hAnsi="Times New Roman" w:cs="Times New Roman"/>
          <w:sz w:val="26"/>
          <w:szCs w:val="26"/>
          <w:rtl w:val="0"/>
        </w:rPr>
        <w:drawing>
          <wp:anchor distT="0" distB="0" distL="114300" distR="114300" simplePos="0" relativeHeight="251661312" behindDoc="0" locked="0" layoutInCell="1" allowOverlap="1">
            <wp:simplePos x="0" y="0"/>
            <wp:positionH relativeFrom="column">
              <wp:posOffset>143510</wp:posOffset>
            </wp:positionH>
            <wp:positionV relativeFrom="paragraph">
              <wp:posOffset>100965</wp:posOffset>
            </wp:positionV>
            <wp:extent cx="5936615" cy="2574925"/>
            <wp:effectExtent l="0" t="0" r="6985" b="635"/>
            <wp:wrapTopAndBottom/>
            <wp:docPr id="15" name="Picture 15" descr="Screenshot 2026-10-15 19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10-15 195046"/>
                    <pic:cNvPicPr>
                      <a:picLocks noChangeAspect="1"/>
                    </pic:cNvPicPr>
                  </pic:nvPicPr>
                  <pic:blipFill>
                    <a:blip r:embed="rId6"/>
                    <a:stretch>
                      <a:fillRect/>
                    </a:stretch>
                  </pic:blipFill>
                  <pic:spPr>
                    <a:xfrm>
                      <a:off x="0" y="0"/>
                      <a:ext cx="5936615" cy="2574925"/>
                    </a:xfrm>
                    <a:prstGeom prst="rect">
                      <a:avLst/>
                    </a:prstGeom>
                  </pic:spPr>
                </pic:pic>
              </a:graphicData>
            </a:graphic>
          </wp:anchor>
        </w:drawing>
      </w:r>
    </w:p>
    <w:p w14:paraId="34F0DCF0">
      <w:pPr>
        <w:numPr>
          <w:ilvl w:val="0"/>
          <w:numId w:val="0"/>
        </w:numPr>
        <w:spacing w:before="0" w:beforeAutospacing="0" w:after="0" w:afterAutospacing="0"/>
        <w:ind w:firstLine="720" w:firstLineChars="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36615" cy="2477770"/>
            <wp:effectExtent l="0" t="0" r="6985" b="6350"/>
            <wp:docPr id="16" name="Picture 16" descr="Screenshot 2026-10-15 19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10-15 195052"/>
                    <pic:cNvPicPr>
                      <a:picLocks noChangeAspect="1"/>
                    </pic:cNvPicPr>
                  </pic:nvPicPr>
                  <pic:blipFill>
                    <a:blip r:embed="rId7"/>
                    <a:stretch>
                      <a:fillRect/>
                    </a:stretch>
                  </pic:blipFill>
                  <pic:spPr>
                    <a:xfrm>
                      <a:off x="0" y="0"/>
                      <a:ext cx="5936615" cy="2477770"/>
                    </a:xfrm>
                    <a:prstGeom prst="rect">
                      <a:avLst/>
                    </a:prstGeom>
                  </pic:spPr>
                </pic:pic>
              </a:graphicData>
            </a:graphic>
          </wp:inline>
        </w:drawing>
      </w:r>
    </w:p>
    <w:p w14:paraId="7CB7B3E1">
      <w:pPr>
        <w:numPr>
          <w:ilvl w:val="0"/>
          <w:numId w:val="0"/>
        </w:numPr>
        <w:spacing w:before="0" w:beforeAutospacing="0" w:after="0" w:afterAutospacing="0"/>
        <w:ind w:firstLine="720" w:firstLineChars="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41695" cy="2726690"/>
            <wp:effectExtent l="0" t="0" r="1905" b="1270"/>
            <wp:docPr id="17" name="Picture 17" descr="Screenshot 2026-10-15 19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10-15 195058"/>
                    <pic:cNvPicPr>
                      <a:picLocks noChangeAspect="1"/>
                    </pic:cNvPicPr>
                  </pic:nvPicPr>
                  <pic:blipFill>
                    <a:blip r:embed="rId8"/>
                    <a:stretch>
                      <a:fillRect/>
                    </a:stretch>
                  </pic:blipFill>
                  <pic:spPr>
                    <a:xfrm>
                      <a:off x="0" y="0"/>
                      <a:ext cx="5941695" cy="2726690"/>
                    </a:xfrm>
                    <a:prstGeom prst="rect">
                      <a:avLst/>
                    </a:prstGeom>
                  </pic:spPr>
                </pic:pic>
              </a:graphicData>
            </a:graphic>
          </wp:inline>
        </w:drawing>
      </w:r>
    </w:p>
    <w:p w14:paraId="00000009">
      <w:pPr>
        <w:numPr>
          <w:ilvl w:val="0"/>
          <w:numId w:val="0"/>
        </w:numPr>
        <w:spacing w:before="0" w:beforeAutospacing="0" w:after="0" w:afterAutospacing="0"/>
        <w:ind w:firstLine="720" w:firstLineChars="0"/>
        <w:rPr>
          <w:rFonts w:hint="default" w:ascii="Times New Roman" w:hAnsi="Times New Roman" w:cs="Times New Roman"/>
          <w:sz w:val="26"/>
          <w:szCs w:val="26"/>
        </w:rPr>
      </w:pPr>
      <w:r>
        <w:rPr>
          <w:rFonts w:hint="default" w:ascii="Times New Roman" w:hAnsi="Times New Roman" w:cs="Times New Roman"/>
          <w:sz w:val="26"/>
          <w:szCs w:val="26"/>
          <w:rtl w:val="0"/>
        </w:rPr>
        <w:drawing>
          <wp:anchor distT="0" distB="0" distL="114300" distR="114300" simplePos="0" relativeHeight="251662336" behindDoc="0" locked="0" layoutInCell="1" allowOverlap="1">
            <wp:simplePos x="0" y="0"/>
            <wp:positionH relativeFrom="column">
              <wp:posOffset>499110</wp:posOffset>
            </wp:positionH>
            <wp:positionV relativeFrom="paragraph">
              <wp:posOffset>220345</wp:posOffset>
            </wp:positionV>
            <wp:extent cx="5913120" cy="3035300"/>
            <wp:effectExtent l="0" t="0" r="0" b="12700"/>
            <wp:wrapTopAndBottom/>
            <wp:docPr id="18" name="Picture 18" descr="Screenshot 2026-10-15 19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10-15 195304"/>
                    <pic:cNvPicPr>
                      <a:picLocks noChangeAspect="1"/>
                    </pic:cNvPicPr>
                  </pic:nvPicPr>
                  <pic:blipFill>
                    <a:blip r:embed="rId9"/>
                    <a:stretch>
                      <a:fillRect/>
                    </a:stretch>
                  </pic:blipFill>
                  <pic:spPr>
                    <a:xfrm>
                      <a:off x="0" y="0"/>
                      <a:ext cx="5913120" cy="3035300"/>
                    </a:xfrm>
                    <a:prstGeom prst="rect">
                      <a:avLst/>
                    </a:prstGeom>
                  </pic:spPr>
                </pic:pic>
              </a:graphicData>
            </a:graphic>
          </wp:anchor>
        </w:drawing>
      </w:r>
      <w:r>
        <w:rPr>
          <w:rFonts w:hint="default" w:ascii="Times New Roman" w:hAnsi="Times New Roman" w:cs="Times New Roman"/>
          <w:sz w:val="26"/>
          <w:szCs w:val="26"/>
          <w:rtl w:val="0"/>
        </w:rPr>
        <w:br w:type="textWrapping"/>
      </w:r>
    </w:p>
    <w:p w14:paraId="31FE489C">
      <w:pPr>
        <w:numPr>
          <w:ilvl w:val="1"/>
          <w:numId w:val="2"/>
        </w:numPr>
        <w:spacing w:before="0" w:beforeAutospacing="0" w:after="0" w:afterAutospacing="0"/>
        <w:ind w:left="800" w:leftChars="0" w:hanging="360" w:firstLineChars="0"/>
        <w:rPr>
          <w:rFonts w:hint="default" w:ascii="Times New Roman" w:hAnsi="Times New Roman" w:cs="Times New Roman"/>
          <w:sz w:val="26"/>
          <w:szCs w:val="26"/>
        </w:rPr>
      </w:pPr>
      <w:r>
        <w:rPr>
          <w:rFonts w:hint="default" w:ascii="Times New Roman" w:hAnsi="Times New Roman" w:eastAsia="Arial Unicode MS" w:cs="Times New Roman"/>
          <w:sz w:val="26"/>
          <w:szCs w:val="26"/>
          <w:rtl w:val="0"/>
          <w:lang w:val="en-US"/>
        </w:rPr>
        <w:t>L</w:t>
      </w:r>
      <w:r>
        <w:rPr>
          <w:rFonts w:hint="default" w:ascii="Times New Roman" w:hAnsi="Times New Roman" w:eastAsia="Arial Unicode MS" w:cs="Times New Roman"/>
          <w:sz w:val="26"/>
          <w:szCs w:val="26"/>
          <w:rtl w:val="0"/>
        </w:rPr>
        <w:t>iệt kê ít nhất 5 rủi ro an ninh thông tin sinh viên có thể gặp.</w:t>
      </w:r>
    </w:p>
    <w:p w14:paraId="783F0ACD">
      <w:pPr>
        <w:numPr>
          <w:ilvl w:val="0"/>
          <w:numId w:val="0"/>
        </w:numPr>
        <w:spacing w:before="0" w:beforeAutospacing="0" w:after="0" w:afterAutospacing="0"/>
        <w:ind w:left="1080" w:leftChars="0"/>
        <w:rPr>
          <w:rFonts w:hint="default" w:ascii="Times New Roman" w:hAnsi="Times New Roman" w:eastAsia="Arial Unicode MS" w:cs="Times New Roman"/>
          <w:sz w:val="26"/>
          <w:szCs w:val="26"/>
          <w:rtl w:val="0"/>
          <w:lang w:val="en-US"/>
        </w:rPr>
      </w:pPr>
      <w:r>
        <w:rPr>
          <w:rFonts w:hint="default" w:ascii="Times New Roman" w:hAnsi="Times New Roman" w:eastAsia="Arial Unicode MS" w:cs="Times New Roman"/>
          <w:sz w:val="26"/>
          <w:szCs w:val="26"/>
          <w:rtl w:val="0"/>
          <w:lang w:val="en-US"/>
        </w:rPr>
        <w:t>- Mất dữ liệu, thông tin cá nhân.</w:t>
      </w:r>
    </w:p>
    <w:p w14:paraId="641596BF">
      <w:pPr>
        <w:numPr>
          <w:ilvl w:val="0"/>
          <w:numId w:val="0"/>
        </w:numPr>
        <w:spacing w:before="0" w:beforeAutospacing="0" w:after="0" w:afterAutospacing="0"/>
        <w:ind w:left="1080" w:leftChars="0"/>
        <w:rPr>
          <w:rFonts w:hint="default" w:ascii="Times New Roman" w:hAnsi="Times New Roman" w:eastAsia="Arial Unicode MS" w:cs="Times New Roman"/>
          <w:sz w:val="26"/>
          <w:szCs w:val="26"/>
          <w:rtl w:val="0"/>
          <w:lang w:val="en-US"/>
        </w:rPr>
      </w:pPr>
      <w:r>
        <w:rPr>
          <w:rFonts w:hint="default" w:ascii="Times New Roman" w:hAnsi="Times New Roman" w:eastAsia="Arial Unicode MS" w:cs="Times New Roman"/>
          <w:sz w:val="26"/>
          <w:szCs w:val="26"/>
          <w:rtl w:val="0"/>
          <w:lang w:val="en-US"/>
        </w:rPr>
        <w:t>- Lừa đảo chiếm đoạt tài khoản mạng xã hội.</w:t>
      </w:r>
    </w:p>
    <w:p w14:paraId="3EF97C49">
      <w:pPr>
        <w:numPr>
          <w:ilvl w:val="0"/>
          <w:numId w:val="0"/>
        </w:numPr>
        <w:spacing w:before="0" w:beforeAutospacing="0" w:after="0" w:afterAutospacing="0"/>
        <w:ind w:left="1080" w:leftChars="0"/>
        <w:rPr>
          <w:rFonts w:hint="default" w:ascii="Times New Roman" w:hAnsi="Times New Roman" w:eastAsia="Arial Unicode MS" w:cs="Times New Roman"/>
          <w:sz w:val="26"/>
          <w:szCs w:val="26"/>
          <w:rtl w:val="0"/>
          <w:lang w:val="en-US"/>
        </w:rPr>
      </w:pPr>
      <w:r>
        <w:rPr>
          <w:rFonts w:hint="default" w:ascii="Times New Roman" w:hAnsi="Times New Roman" w:eastAsia="Arial Unicode MS" w:cs="Times New Roman"/>
          <w:sz w:val="26"/>
          <w:szCs w:val="26"/>
          <w:rtl w:val="0"/>
          <w:lang w:val="en-US"/>
        </w:rPr>
        <w:t>- Chiếm đoạt tài khoản ngân hàng.</w:t>
      </w:r>
    </w:p>
    <w:p w14:paraId="4F001BB2">
      <w:pPr>
        <w:numPr>
          <w:ilvl w:val="0"/>
          <w:numId w:val="0"/>
        </w:numPr>
        <w:spacing w:before="0" w:beforeAutospacing="0" w:after="0" w:afterAutospacing="0"/>
        <w:ind w:left="1080" w:leftChars="0"/>
        <w:rPr>
          <w:rFonts w:hint="default" w:ascii="Times New Roman" w:hAnsi="Times New Roman" w:eastAsia="Arial Unicode MS" w:cs="Times New Roman"/>
          <w:sz w:val="26"/>
          <w:szCs w:val="26"/>
          <w:rtl w:val="0"/>
          <w:lang w:val="en-US"/>
        </w:rPr>
      </w:pPr>
      <w:r>
        <w:rPr>
          <w:rFonts w:hint="default" w:ascii="Times New Roman" w:hAnsi="Times New Roman" w:eastAsia="Arial Unicode MS" w:cs="Times New Roman"/>
          <w:sz w:val="26"/>
          <w:szCs w:val="26"/>
          <w:rtl w:val="0"/>
          <w:lang w:val="en-US"/>
        </w:rPr>
        <w:t>- Bắt cóc online.</w:t>
      </w:r>
    </w:p>
    <w:p w14:paraId="701D9AC8">
      <w:pPr>
        <w:numPr>
          <w:ilvl w:val="0"/>
          <w:numId w:val="0"/>
        </w:numPr>
        <w:spacing w:before="0" w:beforeAutospacing="0" w:after="0" w:afterAutospacing="0"/>
        <w:ind w:left="1080" w:leftChars="0"/>
        <w:rPr>
          <w:rFonts w:hint="default" w:ascii="Times New Roman" w:hAnsi="Times New Roman" w:eastAsia="Arial Unicode MS" w:cs="Times New Roman"/>
          <w:sz w:val="26"/>
          <w:szCs w:val="26"/>
          <w:rtl w:val="0"/>
        </w:rPr>
      </w:pPr>
      <w:r>
        <w:rPr>
          <w:rFonts w:hint="default" w:ascii="Times New Roman" w:hAnsi="Times New Roman" w:eastAsia="Arial Unicode MS" w:cs="Times New Roman"/>
          <w:sz w:val="26"/>
          <w:szCs w:val="26"/>
          <w:rtl w:val="0"/>
          <w:lang w:val="en-US"/>
        </w:rPr>
        <w:t>- Người thân và bạn bè xung quanh bị liên lụy.</w:t>
      </w:r>
    </w:p>
    <w:p w14:paraId="0000000C">
      <w:pPr>
        <w:numPr>
          <w:ilvl w:val="1"/>
          <w:numId w:val="2"/>
        </w:numPr>
        <w:spacing w:before="0" w:beforeAutospacing="0" w:after="0" w:afterAutospacing="0"/>
        <w:ind w:left="800"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tl w:val="0"/>
        </w:rPr>
        <w:t>Mỗi nhóm vẽ sơ đồ tư duy</w:t>
      </w:r>
      <w:r>
        <w:rPr>
          <w:rFonts w:hint="default" w:ascii="Times New Roman" w:hAnsi="Times New Roman" w:cs="Times New Roman"/>
          <w:sz w:val="26"/>
          <w:szCs w:val="26"/>
          <w:rtl w:val="0"/>
          <w:lang w:val="en-US"/>
        </w:rPr>
        <w:t>:</w:t>
      </w:r>
      <w:r>
        <w:rPr>
          <w:rFonts w:hint="default" w:ascii="Times New Roman" w:hAnsi="Times New Roman" w:cs="Times New Roman"/>
          <w:sz w:val="26"/>
          <w:szCs w:val="26"/>
          <w:rtl w:val="0"/>
        </w:rPr>
        <w:br w:type="textWrapping"/>
      </w:r>
    </w:p>
    <w:p w14:paraId="58C7979B">
      <w:pPr>
        <w:numPr>
          <w:ilvl w:val="0"/>
          <w:numId w:val="0"/>
        </w:numPr>
        <w:spacing w:before="0" w:beforeAutospacing="0" w:after="240" w:line="276" w:lineRule="auto"/>
        <w:rPr>
          <w:rFonts w:hint="default" w:ascii="Times New Roman" w:hAnsi="Times New Roman" w:cs="Times New Roman"/>
          <w:sz w:val="26"/>
          <w:szCs w:val="26"/>
          <w:rtl w:val="0"/>
        </w:rPr>
      </w:pPr>
      <w:r>
        <w:rPr>
          <w:rFonts w:hint="default" w:ascii="Times New Roman" w:hAnsi="Times New Roman" w:cs="Times New Roman"/>
          <w:sz w:val="26"/>
          <w:szCs w:val="26"/>
          <w:rtl w:val="0"/>
          <w:lang w:val="en-US"/>
        </w:rPr>
        <w:drawing>
          <wp:inline distT="0" distB="0" distL="114300" distR="114300">
            <wp:extent cx="5939790" cy="3341370"/>
            <wp:effectExtent l="0" t="0" r="3810" b="11430"/>
            <wp:docPr id="8" name="Picture 8" descr="TIẾT 1 TỰ KHÁM PHÁ RỦI RO AN NINH SỐ • BÁO CÁO THỰC HÀNH NHÓM (3 PHÚT) Sơ Đồ Xương Cá 6 Nhóm Nguyên Nhân Gây Rủi Ro An Ninh Số Mô hình Ishikawa phân tích các điểm mù bảo mật trong thói quen học t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IẾT 1 TỰ KHÁM PHÁ RỦI RO AN NINH SỐ • BÁO CÁO THỰC HÀNH NHÓM (3 PHÚT) Sơ Đồ Xương Cá 6 Nhóm Nguyên Nhân Gây Rủi Ro An Ninh Số Mô hình Ishikawa phân tích các điểm mù bảo mật trong thói quen học tậ"/>
                    <pic:cNvPicPr>
                      <a:picLocks noChangeAspect="1"/>
                    </pic:cNvPicPr>
                  </pic:nvPicPr>
                  <pic:blipFill>
                    <a:blip r:embed="rId10"/>
                    <a:stretch>
                      <a:fillRect/>
                    </a:stretch>
                  </pic:blipFill>
                  <pic:spPr>
                    <a:xfrm>
                      <a:off x="0" y="0"/>
                      <a:ext cx="5939790" cy="3341370"/>
                    </a:xfrm>
                    <a:prstGeom prst="rect">
                      <a:avLst/>
                    </a:prstGeom>
                  </pic:spPr>
                </pic:pic>
              </a:graphicData>
            </a:graphic>
          </wp:inline>
        </w:drawing>
      </w:r>
    </w:p>
    <w:p w14:paraId="3F5FAD85">
      <w:pPr>
        <w:rPr>
          <w:rFonts w:hint="default" w:ascii="Times New Roman" w:hAnsi="Times New Roman" w:cs="Times New Roman"/>
          <w:sz w:val="26"/>
          <w:szCs w:val="26"/>
        </w:rPr>
      </w:pPr>
    </w:p>
    <w:p w14:paraId="757BFF60">
      <w:pPr>
        <w:rPr>
          <w:rFonts w:hint="default" w:ascii="Times New Roman" w:hAnsi="Times New Roman" w:cs="Times New Roman"/>
          <w:sz w:val="26"/>
          <w:szCs w:val="26"/>
        </w:rPr>
      </w:pPr>
    </w:p>
    <w:p w14:paraId="285E2C2A">
      <w:pPr>
        <w:rPr>
          <w:rFonts w:hint="default" w:ascii="Times New Roman" w:hAnsi="Times New Roman" w:cs="Times New Roman"/>
          <w:sz w:val="26"/>
          <w:szCs w:val="26"/>
        </w:rPr>
      </w:pPr>
    </w:p>
    <w:p w14:paraId="7DC5A8A2">
      <w:pPr>
        <w:rPr>
          <w:rFonts w:hint="default" w:ascii="Times New Roman" w:hAnsi="Times New Roman" w:cs="Times New Roman"/>
          <w:sz w:val="26"/>
          <w:szCs w:val="26"/>
        </w:rPr>
      </w:pPr>
    </w:p>
    <w:p w14:paraId="162F5006">
      <w:pPr>
        <w:rPr>
          <w:rFonts w:hint="default" w:ascii="Times New Roman" w:hAnsi="Times New Roman" w:cs="Times New Roman"/>
          <w:sz w:val="26"/>
          <w:szCs w:val="26"/>
        </w:rPr>
      </w:pPr>
    </w:p>
    <w:p w14:paraId="4D259C52">
      <w:pPr>
        <w:rPr>
          <w:rFonts w:hint="default" w:ascii="Times New Roman" w:hAnsi="Times New Roman" w:cs="Times New Roman"/>
          <w:sz w:val="26"/>
          <w:szCs w:val="26"/>
        </w:rPr>
      </w:pPr>
    </w:p>
    <w:p w14:paraId="1C056353">
      <w:pPr>
        <w:rPr>
          <w:rFonts w:hint="default" w:ascii="Times New Roman" w:hAnsi="Times New Roman" w:cs="Times New Roman"/>
          <w:sz w:val="26"/>
          <w:szCs w:val="26"/>
        </w:rPr>
      </w:pPr>
    </w:p>
    <w:p w14:paraId="25AC1E1A">
      <w:pPr>
        <w:rPr>
          <w:rFonts w:hint="default" w:ascii="Times New Roman" w:hAnsi="Times New Roman" w:cs="Times New Roman"/>
          <w:sz w:val="26"/>
          <w:szCs w:val="26"/>
        </w:rPr>
      </w:pPr>
    </w:p>
    <w:p w14:paraId="79951B83">
      <w:pPr>
        <w:rPr>
          <w:rFonts w:hint="default" w:ascii="Times New Roman" w:hAnsi="Times New Roman" w:cs="Times New Roman"/>
          <w:sz w:val="26"/>
          <w:szCs w:val="26"/>
        </w:rPr>
      </w:pPr>
    </w:p>
    <w:p w14:paraId="5625FD4A">
      <w:pPr>
        <w:rPr>
          <w:rFonts w:hint="default" w:ascii="Times New Roman" w:hAnsi="Times New Roman" w:cs="Times New Roman"/>
          <w:sz w:val="26"/>
          <w:szCs w:val="26"/>
        </w:rPr>
      </w:pPr>
    </w:p>
    <w:p w14:paraId="149032D3">
      <w:pPr>
        <w:rPr>
          <w:rFonts w:hint="default" w:ascii="Times New Roman" w:hAnsi="Times New Roman" w:cs="Times New Roman"/>
          <w:sz w:val="26"/>
          <w:szCs w:val="26"/>
        </w:rPr>
      </w:pPr>
    </w:p>
    <w:p w14:paraId="0000000D">
      <w:pPr>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0E">
      <w:pPr>
        <w:pStyle w:val="3"/>
        <w:keepNext w:val="0"/>
        <w:keepLines w:val="0"/>
        <w:spacing w:after="80"/>
        <w:rPr>
          <w:rFonts w:hint="default" w:ascii="Times New Roman" w:hAnsi="Times New Roman" w:cs="Times New Roman"/>
          <w:b/>
          <w:sz w:val="26"/>
          <w:szCs w:val="26"/>
        </w:rPr>
      </w:pPr>
      <w:bookmarkStart w:id="2" w:name="_pfmtrp4qt1nt" w:colFirst="0" w:colLast="0"/>
      <w:bookmarkEnd w:id="2"/>
      <w:r>
        <w:rPr>
          <w:rFonts w:hint="default" w:ascii="Times New Roman" w:hAnsi="Times New Roman" w:cs="Times New Roman"/>
          <w:b/>
          <w:sz w:val="26"/>
          <w:szCs w:val="26"/>
          <w:rtl w:val="0"/>
        </w:rPr>
        <w:t>Tiết 2: Tự rèn kỹ năng bảo mật tài khoản</w:t>
      </w:r>
    </w:p>
    <w:p w14:paraId="0000000F">
      <w:pPr>
        <w:numPr>
          <w:ilvl w:val="0"/>
          <w:numId w:val="3"/>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b/>
          <w:sz w:val="26"/>
          <w:szCs w:val="26"/>
          <w:rtl w:val="0"/>
        </w:rPr>
        <w:t>Nhiệm vụ sinh viên:</w:t>
      </w:r>
    </w:p>
    <w:p w14:paraId="4BFB7974">
      <w:pPr>
        <w:numPr>
          <w:ilvl w:val="1"/>
          <w:numId w:val="3"/>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Cá nhân: Kiểm tra mật khẩu hiện tại bằng công cụ online (password checker).</w:t>
      </w:r>
    </w:p>
    <w:p w14:paraId="00000010">
      <w:pPr>
        <w:numPr>
          <w:ilvl w:val="0"/>
          <w:numId w:val="0"/>
        </w:numPr>
        <w:spacing w:before="0" w:beforeAutospacing="0" w:after="0" w:afterAutospacing="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005195" cy="2739390"/>
            <wp:effectExtent l="0" t="0" r="14605" b="381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11"/>
                    <a:stretch>
                      <a:fillRect/>
                    </a:stretch>
                  </pic:blipFill>
                  <pic:spPr>
                    <a:xfrm>
                      <a:off x="0" y="0"/>
                      <a:ext cx="6005195" cy="2739390"/>
                    </a:xfrm>
                    <a:prstGeom prst="rect">
                      <a:avLst/>
                    </a:prstGeom>
                    <a:noFill/>
                    <a:ln>
                      <a:noFill/>
                    </a:ln>
                  </pic:spPr>
                </pic:pic>
              </a:graphicData>
            </a:graphic>
          </wp:inline>
        </w:drawing>
      </w:r>
    </w:p>
    <w:p w14:paraId="0D6FFD24">
      <w:pPr>
        <w:numPr>
          <w:ilvl w:val="1"/>
          <w:numId w:val="3"/>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Cặp đôi: So sánh cách đặt mật khẩu → đưa ra “công thức mật khẩu mạnh”.</w:t>
      </w:r>
    </w:p>
    <w:p w14:paraId="553DBF0B">
      <w:pPr>
        <w:numPr>
          <w:ilvl w:val="0"/>
          <w:numId w:val="0"/>
        </w:numPr>
        <w:spacing w:before="0" w:beforeAutospacing="0" w:after="0" w:afterAutospacing="0"/>
        <w:ind w:left="1080" w:left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Mật khẩu mạnh gồm có: Chữ thường, chữ in hoa, số, kí tự đặc biệt, không có nội dung ý nghĩa cụ thể.</w:t>
      </w:r>
    </w:p>
    <w:p w14:paraId="00000011">
      <w:pPr>
        <w:numPr>
          <w:ilvl w:val="0"/>
          <w:numId w:val="0"/>
        </w:numPr>
        <w:spacing w:before="0" w:beforeAutospacing="0" w:after="0" w:afterAutospacing="0"/>
        <w:ind w:left="1080" w:leftChars="0"/>
        <w:rPr>
          <w:rFonts w:hint="default" w:ascii="Times New Roman" w:hAnsi="Times New Roman" w:cs="Times New Roman"/>
          <w:sz w:val="26"/>
          <w:szCs w:val="26"/>
        </w:rPr>
      </w:pPr>
      <w:r>
        <w:rPr>
          <w:rFonts w:hint="default" w:ascii="Times New Roman" w:hAnsi="Times New Roman" w:cs="Times New Roman"/>
          <w:sz w:val="26"/>
          <w:szCs w:val="26"/>
          <w:rtl w:val="0"/>
          <w:lang w:val="en-US"/>
        </w:rPr>
        <w:t>- Lưu ý: Không đặt theo tên, ngày tháng năm sinh, các thông tin công khai về bản thân.</w:t>
      </w:r>
      <w:r>
        <w:rPr>
          <w:rFonts w:hint="default" w:ascii="Times New Roman" w:hAnsi="Times New Roman" w:cs="Times New Roman"/>
          <w:sz w:val="26"/>
          <w:szCs w:val="26"/>
          <w:rtl w:val="0"/>
        </w:rPr>
        <w:br w:type="textWrapping"/>
      </w:r>
    </w:p>
    <w:p w14:paraId="1B0E5104">
      <w:pPr>
        <w:numPr>
          <w:ilvl w:val="1"/>
          <w:numId w:val="3"/>
        </w:numPr>
        <w:spacing w:before="0" w:beforeAutospacing="0" w:after="0" w:afterAutospacing="0"/>
        <w:ind w:left="1440" w:hanging="360"/>
        <w:rPr>
          <w:rFonts w:hint="default" w:ascii="Times New Roman" w:hAnsi="Times New Roman" w:cs="Times New Roman"/>
          <w:sz w:val="26"/>
          <w:szCs w:val="26"/>
          <w:rtl w:val="0"/>
        </w:rPr>
      </w:pPr>
      <w:r>
        <w:rPr>
          <w:rFonts w:hint="default" w:ascii="Times New Roman" w:hAnsi="Times New Roman" w:cs="Times New Roman"/>
          <w:sz w:val="26"/>
          <w:szCs w:val="26"/>
          <w:rtl w:val="0"/>
        </w:rPr>
        <w:t>Nhóm: Thực hành bật 2FA cho email/ mạng xã hội cá nhân, chụp màn hình minh chứng (giấu thông tin nhạy cảm).</w:t>
      </w:r>
    </w:p>
    <w:p w14:paraId="61E2E1BC">
      <w:pPr>
        <w:numPr>
          <w:ilvl w:val="0"/>
          <w:numId w:val="0"/>
        </w:numPr>
        <w:spacing w:before="0" w:beforeAutospacing="0" w:after="0" w:afterAutospacing="0"/>
        <w:rPr>
          <w:rFonts w:hint="default" w:ascii="Times New Roman" w:hAnsi="Times New Roman" w:cs="Times New Roman"/>
          <w:sz w:val="26"/>
          <w:szCs w:val="26"/>
          <w:rtl w:val="0"/>
          <w:lang w:val="en-US"/>
        </w:rPr>
      </w:pPr>
    </w:p>
    <w:p w14:paraId="2E9C38BF">
      <w:pPr>
        <w:numPr>
          <w:ilvl w:val="0"/>
          <w:numId w:val="0"/>
        </w:numPr>
        <w:spacing w:before="0" w:beforeAutospacing="0" w:after="0" w:afterAutospacing="0"/>
        <w:rPr>
          <w:rFonts w:hint="default" w:ascii="Times New Roman" w:hAnsi="Times New Roman" w:cs="Times New Roman"/>
          <w:sz w:val="26"/>
          <w:szCs w:val="26"/>
          <w:rtl w:val="0"/>
          <w:lang w:val="en-US"/>
        </w:rPr>
      </w:pPr>
    </w:p>
    <w:p w14:paraId="363F88B0">
      <w:pPr>
        <w:numPr>
          <w:ilvl w:val="0"/>
          <w:numId w:val="0"/>
        </w:numPr>
        <w:spacing w:before="0" w:beforeAutospacing="0" w:after="0" w:afterAutospacing="0"/>
        <w:rPr>
          <w:rFonts w:hint="default" w:ascii="Times New Roman" w:hAnsi="Times New Roman" w:cs="Times New Roman"/>
          <w:sz w:val="26"/>
          <w:szCs w:val="26"/>
          <w:rtl w:val="0"/>
          <w:lang w:val="en-US"/>
        </w:rPr>
      </w:pPr>
    </w:p>
    <w:p w14:paraId="7DA3B618">
      <w:pPr>
        <w:numPr>
          <w:ilvl w:val="0"/>
          <w:numId w:val="0"/>
        </w:numPr>
        <w:spacing w:before="0" w:beforeAutospacing="0" w:after="0" w:afterAutospacing="0"/>
        <w:rPr>
          <w:rFonts w:hint="default" w:ascii="Times New Roman" w:hAnsi="Times New Roman" w:cs="Times New Roman"/>
          <w:sz w:val="26"/>
          <w:szCs w:val="26"/>
          <w:rtl w:val="0"/>
          <w:lang w:val="en-US"/>
        </w:rPr>
      </w:pPr>
    </w:p>
    <w:p w14:paraId="1039DE36">
      <w:pPr>
        <w:numPr>
          <w:ilvl w:val="0"/>
          <w:numId w:val="0"/>
        </w:numPr>
        <w:spacing w:before="0" w:beforeAutospacing="0" w:after="0" w:afterAutospacing="0"/>
        <w:rPr>
          <w:rFonts w:hint="default" w:ascii="Times New Roman" w:hAnsi="Times New Roman" w:cs="Times New Roman"/>
          <w:sz w:val="26"/>
          <w:szCs w:val="26"/>
          <w:rtl w:val="0"/>
          <w:lang w:val="en-US"/>
        </w:rPr>
      </w:pPr>
    </w:p>
    <w:p w14:paraId="26033D3D">
      <w:pPr>
        <w:numPr>
          <w:ilvl w:val="0"/>
          <w:numId w:val="0"/>
        </w:numPr>
        <w:spacing w:before="0" w:beforeAutospacing="0" w:after="0" w:afterAutospacing="0"/>
        <w:rPr>
          <w:rFonts w:hint="default" w:ascii="Times New Roman" w:hAnsi="Times New Roman" w:cs="Times New Roman"/>
          <w:sz w:val="26"/>
          <w:szCs w:val="26"/>
          <w:rtl w:val="0"/>
          <w:lang w:val="en-US"/>
        </w:rPr>
      </w:pPr>
    </w:p>
    <w:p w14:paraId="5DC14374">
      <w:pPr>
        <w:numPr>
          <w:ilvl w:val="0"/>
          <w:numId w:val="0"/>
        </w:numPr>
        <w:spacing w:before="0" w:beforeAutospacing="0" w:after="0" w:afterAutospacing="0"/>
        <w:rPr>
          <w:rFonts w:hint="default" w:ascii="Times New Roman" w:hAnsi="Times New Roman" w:cs="Times New Roman"/>
          <w:sz w:val="26"/>
          <w:szCs w:val="26"/>
          <w:rtl w:val="0"/>
          <w:lang w:val="en-US"/>
        </w:rPr>
      </w:pPr>
    </w:p>
    <w:p w14:paraId="0979AF56">
      <w:pPr>
        <w:numPr>
          <w:ilvl w:val="0"/>
          <w:numId w:val="0"/>
        </w:numPr>
        <w:spacing w:before="0" w:beforeAutospacing="0" w:after="0" w:afterAutospacing="0"/>
        <w:rPr>
          <w:rFonts w:hint="default" w:ascii="Times New Roman" w:hAnsi="Times New Roman" w:cs="Times New Roman"/>
          <w:sz w:val="26"/>
          <w:szCs w:val="26"/>
          <w:rtl w:val="0"/>
          <w:lang w:val="en-US"/>
        </w:rPr>
      </w:pPr>
    </w:p>
    <w:p w14:paraId="00835495">
      <w:pPr>
        <w:numPr>
          <w:ilvl w:val="0"/>
          <w:numId w:val="0"/>
        </w:numPr>
        <w:spacing w:before="0" w:beforeAutospacing="0" w:after="0" w:afterAutospacing="0"/>
        <w:rPr>
          <w:rFonts w:hint="default" w:ascii="Times New Roman" w:hAnsi="Times New Roman" w:cs="Times New Roman"/>
          <w:sz w:val="26"/>
          <w:szCs w:val="26"/>
          <w:rtl w:val="0"/>
          <w:lang w:val="en-US"/>
        </w:rPr>
      </w:pPr>
    </w:p>
    <w:p w14:paraId="0862217F">
      <w:pPr>
        <w:numPr>
          <w:ilvl w:val="0"/>
          <w:numId w:val="0"/>
        </w:numPr>
        <w:spacing w:before="0" w:beforeAutospacing="0" w:after="0" w:afterAutospacing="0"/>
        <w:rPr>
          <w:rFonts w:hint="default" w:ascii="Times New Roman" w:hAnsi="Times New Roman" w:cs="Times New Roman"/>
          <w:sz w:val="26"/>
          <w:szCs w:val="26"/>
          <w:rtl w:val="0"/>
          <w:lang w:val="en-US"/>
        </w:rPr>
      </w:pPr>
    </w:p>
    <w:p w14:paraId="521DE0CE">
      <w:pPr>
        <w:numPr>
          <w:ilvl w:val="0"/>
          <w:numId w:val="0"/>
        </w:numPr>
        <w:spacing w:before="0" w:beforeAutospacing="0" w:after="0" w:afterAutospacing="0"/>
        <w:rPr>
          <w:rFonts w:hint="default" w:ascii="Times New Roman" w:hAnsi="Times New Roman" w:cs="Times New Roman"/>
          <w:sz w:val="26"/>
          <w:szCs w:val="26"/>
          <w:rtl w:val="0"/>
          <w:lang w:val="en-US"/>
        </w:rPr>
      </w:pPr>
    </w:p>
    <w:p w14:paraId="2EE2CBA9">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1: Vào Chrome, bấm vào biểu tượng avatar ở góc phải trên cùng, chọn mannage account.</w:t>
      </w:r>
    </w:p>
    <w:p w14:paraId="48E6A741">
      <w:pPr>
        <w:numPr>
          <w:ilvl w:val="0"/>
          <w:numId w:val="0"/>
        </w:numPr>
        <w:spacing w:before="0" w:beforeAutospacing="0" w:after="0" w:afterAutospacing="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43600" cy="3343275"/>
            <wp:effectExtent l="0" t="0" r="0" b="9525"/>
            <wp:docPr id="2" name="Picture 2" descr="Screenshot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19)"/>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525A3A57">
      <w:pPr>
        <w:numPr>
          <w:ilvl w:val="0"/>
          <w:numId w:val="0"/>
        </w:numPr>
        <w:spacing w:before="0" w:beforeAutospacing="0" w:after="0" w:afterAutospacing="0"/>
        <w:rPr>
          <w:rFonts w:hint="default" w:ascii="Times New Roman" w:hAnsi="Times New Roman" w:cs="Times New Roman"/>
          <w:sz w:val="26"/>
          <w:szCs w:val="26"/>
          <w:rtl w:val="0"/>
          <w:lang w:val="en-US"/>
        </w:rPr>
      </w:pPr>
    </w:p>
    <w:p w14:paraId="5D02130D">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2: Chọn security &amp; sign-in, chọn 2-Step Verification.</w:t>
      </w:r>
    </w:p>
    <w:p w14:paraId="0FB482EC">
      <w:pPr>
        <w:numPr>
          <w:ilvl w:val="0"/>
          <w:numId w:val="0"/>
        </w:numPr>
        <w:spacing w:before="0" w:beforeAutospacing="0" w:after="0" w:afterAutospacing="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43600" cy="3343275"/>
            <wp:effectExtent l="0" t="0" r="0" b="9525"/>
            <wp:docPr id="4" name="Picture 4" descr="Screenshot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58341F41">
      <w:pPr>
        <w:numPr>
          <w:ilvl w:val="0"/>
          <w:numId w:val="0"/>
        </w:numPr>
        <w:spacing w:before="0" w:beforeAutospacing="0" w:after="0" w:afterAutospacing="0"/>
        <w:rPr>
          <w:rFonts w:hint="default" w:ascii="Times New Roman" w:hAnsi="Times New Roman" w:cs="Times New Roman"/>
          <w:sz w:val="26"/>
          <w:szCs w:val="26"/>
          <w:rtl w:val="0"/>
        </w:rPr>
      </w:pPr>
    </w:p>
    <w:p w14:paraId="692CD69D">
      <w:pPr>
        <w:numPr>
          <w:ilvl w:val="0"/>
          <w:numId w:val="0"/>
        </w:numPr>
        <w:spacing w:before="0" w:beforeAutospacing="0" w:after="0" w:afterAutospacing="0"/>
        <w:rPr>
          <w:rFonts w:hint="default" w:ascii="Times New Roman" w:hAnsi="Times New Roman" w:cs="Times New Roman"/>
          <w:sz w:val="26"/>
          <w:szCs w:val="26"/>
          <w:rtl w:val="0"/>
        </w:rPr>
      </w:pPr>
    </w:p>
    <w:p w14:paraId="6ED078A4">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3: Nhập mật khẩu để tiến hành bật bảo mật 2 lớp.</w:t>
      </w:r>
    </w:p>
    <w:p w14:paraId="1787964D">
      <w:pPr>
        <w:numPr>
          <w:ilvl w:val="0"/>
          <w:numId w:val="0"/>
        </w:numPr>
        <w:spacing w:before="0" w:beforeAutospacing="0" w:after="0" w:afterAutospacing="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43600" cy="3343275"/>
            <wp:effectExtent l="0" t="0" r="0" b="9525"/>
            <wp:docPr id="3" name="Picture 3" descr="Screenshot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1)"/>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7E0BE114">
      <w:pPr>
        <w:numPr>
          <w:ilvl w:val="0"/>
          <w:numId w:val="0"/>
        </w:numPr>
        <w:spacing w:before="0" w:beforeAutospacing="0" w:after="0" w:afterAutospacing="0"/>
        <w:rPr>
          <w:rFonts w:hint="default" w:ascii="Times New Roman" w:hAnsi="Times New Roman" w:cs="Times New Roman"/>
          <w:sz w:val="26"/>
          <w:szCs w:val="26"/>
          <w:rtl w:val="0"/>
          <w:lang w:val="en-US"/>
        </w:rPr>
      </w:pPr>
    </w:p>
    <w:p w14:paraId="47B65018">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Bước 4: Chọn các phương thức bảo mật.</w:t>
      </w:r>
    </w:p>
    <w:p w14:paraId="6AF52528">
      <w:pPr>
        <w:numPr>
          <w:ilvl w:val="0"/>
          <w:numId w:val="0"/>
        </w:numPr>
        <w:spacing w:before="0" w:beforeAutospacing="0" w:after="0" w:afterAutospacing="0"/>
        <w:rPr>
          <w:rFonts w:hint="default" w:ascii="Times New Roman" w:hAnsi="Times New Roman" w:cs="Times New Roman"/>
          <w:sz w:val="26"/>
          <w:szCs w:val="26"/>
          <w:rtl w:val="0"/>
        </w:rPr>
      </w:pPr>
      <w:r>
        <w:rPr>
          <w:rFonts w:hint="default" w:ascii="Times New Roman" w:hAnsi="Times New Roman" w:cs="Times New Roman"/>
          <w:sz w:val="26"/>
          <w:szCs w:val="26"/>
          <w:rtl w:val="0"/>
        </w:rPr>
        <w:drawing>
          <wp:inline distT="0" distB="0" distL="114300" distR="114300">
            <wp:extent cx="5943600" cy="3343275"/>
            <wp:effectExtent l="0" t="0" r="0" b="9525"/>
            <wp:docPr id="5" name="Picture 5" descr="Screenshot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2)"/>
                    <pic:cNvPicPr>
                      <a:picLocks noChangeAspect="1"/>
                    </pic:cNvPicPr>
                  </pic:nvPicPr>
                  <pic:blipFill>
                    <a:blip r:embed="rId15"/>
                    <a:stretch>
                      <a:fillRect/>
                    </a:stretch>
                  </pic:blipFill>
                  <pic:spPr>
                    <a:xfrm>
                      <a:off x="0" y="0"/>
                      <a:ext cx="5943600" cy="3343275"/>
                    </a:xfrm>
                    <a:prstGeom prst="rect">
                      <a:avLst/>
                    </a:prstGeom>
                  </pic:spPr>
                </pic:pic>
              </a:graphicData>
            </a:graphic>
          </wp:inline>
        </w:drawing>
      </w:r>
      <w:r>
        <w:rPr>
          <w:rFonts w:hint="default" w:ascii="Times New Roman" w:hAnsi="Times New Roman" w:cs="Times New Roman"/>
          <w:sz w:val="26"/>
          <w:szCs w:val="26"/>
          <w:rtl w:val="0"/>
        </w:rPr>
        <w:br w:type="textWrapping"/>
      </w:r>
    </w:p>
    <w:p w14:paraId="4DDD5BC9">
      <w:pPr>
        <w:numPr>
          <w:ilvl w:val="0"/>
          <w:numId w:val="0"/>
        </w:numPr>
        <w:spacing w:before="0" w:beforeAutospacing="0" w:after="0" w:afterAutospacing="0"/>
        <w:rPr>
          <w:rFonts w:hint="default" w:ascii="Times New Roman" w:hAnsi="Times New Roman" w:cs="Times New Roman"/>
          <w:sz w:val="26"/>
          <w:szCs w:val="26"/>
          <w:rtl w:val="0"/>
        </w:rPr>
      </w:pPr>
    </w:p>
    <w:p w14:paraId="63B774A4">
      <w:pPr>
        <w:numPr>
          <w:ilvl w:val="0"/>
          <w:numId w:val="0"/>
        </w:numPr>
        <w:spacing w:before="0" w:beforeAutospacing="0" w:after="0" w:afterAutospacing="0"/>
        <w:rPr>
          <w:rFonts w:hint="default" w:ascii="Times New Roman" w:hAnsi="Times New Roman" w:cs="Times New Roman"/>
          <w:sz w:val="26"/>
          <w:szCs w:val="26"/>
          <w:rtl w:val="0"/>
        </w:rPr>
      </w:pPr>
    </w:p>
    <w:p w14:paraId="12202AA9">
      <w:pPr>
        <w:numPr>
          <w:ilvl w:val="0"/>
          <w:numId w:val="0"/>
        </w:numPr>
        <w:spacing w:before="0" w:beforeAutospacing="0" w:after="0" w:afterAutospacing="0"/>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tl w:val="0"/>
          <w:lang w:val="en-US"/>
        </w:rPr>
        <w:t>QUY TẮC BẢO MẬT AN TOÀN:</w:t>
      </w:r>
    </w:p>
    <w:p w14:paraId="2E7D8719">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Khi tạo tài khoản ( mạng xã hội, google,…):</w:t>
      </w:r>
    </w:p>
    <w:p w14:paraId="4BFBDC54">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Tạo tài khoản trên app, web chính thức.</w:t>
      </w:r>
    </w:p>
    <w:p w14:paraId="7E7C2964">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Đặt mật khẩu mạnh: Đủ kí tự, số, chữ hoa-thường.</w:t>
      </w:r>
    </w:p>
    <w:p w14:paraId="1306A947">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Ghi nhớ mật khẩu bằng cách ghi ra sổ tay.</w:t>
      </w:r>
    </w:p>
    <w:p w14:paraId="19E876EE">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Cài đặt bảo mật 2 lớp cho tài khoản.</w:t>
      </w:r>
    </w:p>
    <w:p w14:paraId="7DA6DB36">
      <w:pPr>
        <w:numPr>
          <w:ilvl w:val="0"/>
          <w:numId w:val="0"/>
        </w:numPr>
        <w:spacing w:before="0" w:beforeAutospacing="0" w:after="0" w:afterAutospacing="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Trong quá trình sử dụng:</w:t>
      </w:r>
    </w:p>
    <w:p w14:paraId="27CB6B4C">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Không chia sẻ, cung cấp thông tin bảo mật cho bên thứ 3.</w:t>
      </w:r>
    </w:p>
    <w:p w14:paraId="0877C5EE">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Không đăng nhập truy cập vào các trang web, app không chính thống.</w:t>
      </w:r>
    </w:p>
    <w:p w14:paraId="6BF29AFB">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Không đưa thiết bị các nhân có thể truy cập cho người lạ.</w:t>
      </w:r>
    </w:p>
    <w:p w14:paraId="6BF3D9A3">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tl w:val="0"/>
          <w:lang w:val="en-US"/>
        </w:rPr>
        <w:t>Cẩn trọng khi sử dụng các dịch vụ công cộng như freewifi, free charge.</w:t>
      </w:r>
    </w:p>
    <w:p w14:paraId="24FCF4BE">
      <w:pPr>
        <w:numPr>
          <w:ilvl w:val="0"/>
          <w:numId w:val="0"/>
        </w:numPr>
        <w:spacing w:before="0" w:beforeAutospacing="0" w:after="0" w:afterAutospacing="0"/>
        <w:ind w:left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 Khi nhận thấy tài khoản có nguy cơ đe dọa:</w:t>
      </w:r>
    </w:p>
    <w:p w14:paraId="7AFDFE8B">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Lập tức đổi mật khẩu.</w:t>
      </w:r>
    </w:p>
    <w:p w14:paraId="12F9EF61">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tl w:val="0"/>
          <w:lang w:val="en-US"/>
        </w:rPr>
        <w:t>Bật chức năng khóa tài khoản tạm thời.</w:t>
      </w:r>
    </w:p>
    <w:p w14:paraId="00000013">
      <w:pPr>
        <w:numPr>
          <w:ilvl w:val="0"/>
          <w:numId w:val="4"/>
        </w:numPr>
        <w:spacing w:before="0" w:beforeAutospacing="0" w:after="0" w:afterAutospacing="0"/>
        <w:ind w:left="42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tl w:val="0"/>
          <w:lang w:val="en-US"/>
        </w:rPr>
        <w:t>Kiểm tra thông tin đăng nhập các thiết bị đã đăng nhập bằng chức năng lịch sử thiết bị đăng nhập và tiến hành ngăn chặn.</w:t>
      </w:r>
      <w:r>
        <w:rPr>
          <w:rFonts w:hint="default" w:ascii="Times New Roman" w:hAnsi="Times New Roman" w:cs="Times New Roman"/>
          <w:sz w:val="26"/>
          <w:szCs w:val="26"/>
          <w:rtl w:val="0"/>
        </w:rPr>
        <w:br w:type="textWrapping"/>
      </w:r>
    </w:p>
    <w:p w14:paraId="00000014">
      <w:pPr>
        <w:rPr>
          <w:rFonts w:hint="default" w:ascii="Times New Roman" w:hAnsi="Times New Roman" w:cs="Times New Roman"/>
          <w:sz w:val="26"/>
          <w:szCs w:val="26"/>
        </w:rPr>
      </w:pPr>
      <w:r>
        <w:rPr>
          <w:rFonts w:hint="default" w:ascii="Times New Roman" w:hAnsi="Times New Roman" w:cs="Times New Roman"/>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p>
    <w:p w14:paraId="2AE05F57">
      <w:pPr>
        <w:pStyle w:val="3"/>
        <w:keepNext w:val="0"/>
        <w:keepLines w:val="0"/>
        <w:spacing w:after="80"/>
        <w:rPr>
          <w:rFonts w:hint="default" w:ascii="Times New Roman" w:hAnsi="Times New Roman" w:cs="Times New Roman"/>
          <w:b/>
          <w:bCs/>
          <w:sz w:val="26"/>
          <w:szCs w:val="26"/>
          <w:rtl w:val="0"/>
          <w:lang w:val="en-US"/>
        </w:rPr>
      </w:pPr>
      <w:bookmarkStart w:id="3" w:name="_htpq74r2xu2r" w:colFirst="0" w:colLast="0"/>
      <w:bookmarkEnd w:id="3"/>
      <w:r>
        <w:rPr>
          <w:rFonts w:hint="default" w:ascii="Times New Roman" w:hAnsi="Times New Roman" w:cs="Times New Roman"/>
          <w:b/>
          <w:sz w:val="26"/>
          <w:szCs w:val="26"/>
          <w:rtl w:val="0"/>
        </w:rPr>
        <w:t>Tiết 3: Thực hành nhận diện lừa đảo &amp; nguy cơ online</w:t>
      </w:r>
    </w:p>
    <w:p w14:paraId="6982DA89">
      <w:pPr>
        <w:numPr>
          <w:ilvl w:val="0"/>
          <w:numId w:val="0"/>
        </w:numPr>
        <w:spacing w:before="0" w:beforeAutospacing="0" w:after="240"/>
        <w:ind w:left="360" w:leftChars="0"/>
        <w:rPr>
          <w:rFonts w:hint="default" w:ascii="Times New Roman" w:hAnsi="Times New Roman" w:cs="Times New Roman"/>
          <w:b/>
          <w:bCs/>
          <w:sz w:val="26"/>
          <w:szCs w:val="26"/>
          <w:rtl w:val="0"/>
          <w:lang w:val="en-US"/>
        </w:rPr>
      </w:pPr>
      <w:r>
        <w:rPr>
          <w:rFonts w:hint="default" w:ascii="Times New Roman" w:hAnsi="Times New Roman" w:cs="Times New Roman"/>
          <w:b/>
          <w:bCs/>
          <w:sz w:val="26"/>
          <w:szCs w:val="26"/>
        </w:rPr>
        <mc:AlternateContent>
          <mc:Choice Requires="wps">
            <w:drawing>
              <wp:anchor distT="0" distB="0" distL="114300" distR="114300" simplePos="0" relativeHeight="251659264" behindDoc="0" locked="0" layoutInCell="1" allowOverlap="1">
                <wp:simplePos x="0" y="0"/>
                <wp:positionH relativeFrom="column">
                  <wp:posOffset>5551170</wp:posOffset>
                </wp:positionH>
                <wp:positionV relativeFrom="paragraph">
                  <wp:posOffset>320675</wp:posOffset>
                </wp:positionV>
                <wp:extent cx="243840" cy="297180"/>
                <wp:effectExtent l="1905" t="0" r="13335" b="14605"/>
                <wp:wrapNone/>
                <wp:docPr id="6" name="Multiply 6"/>
                <wp:cNvGraphicFramePr/>
                <a:graphic xmlns:a="http://schemas.openxmlformats.org/drawingml/2006/main">
                  <a:graphicData uri="http://schemas.microsoft.com/office/word/2010/wordprocessingShape">
                    <wps:wsp>
                      <wps:cNvSpPr/>
                      <wps:spPr>
                        <a:xfrm>
                          <a:off x="6130290" y="3811270"/>
                          <a:ext cx="243840" cy="297180"/>
                        </a:xfrm>
                        <a:prstGeom prst="mathMultiply">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437.1pt;margin-top:25.25pt;height:23.4pt;width:19.2pt;z-index:251659264;v-text-anchor:middle;mso-width-relative:page;mso-height-relative:page;" fillcolor="#3F80CE [3216]" filled="t" stroked="t" coordsize="243840,297180" o:gfxdata="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WehObYAAAACQEAAA8AAAAA&#10;AAAAAQAgAAAAIgAAAGRycy9kb3ducmV2LnhtbFBLAQIUABQAAAAIAIdO4kDkP53mMQMAAAEHAAAO&#10;AAAAAAAAAAEAIAAAACcBAABkcnMvZTJvRG9jLnhtbFBLBQYAAAAABgAGAFkBAADKBgAAAAA=&#10;" path="m36395,89564l80732,53185,121920,103382,163107,53185,207444,89564,159012,148590,207444,207615,163107,243994,121920,193797,80732,243994,36395,207615,84827,148590xe">
                <v:path o:connectlocs="58564,71375;185275,71375;185275,225804;58564,225804" o:connectangles="164,247,0,82"/>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rFonts w:hint="default" w:ascii="Times New Roman" w:hAnsi="Times New Roman" w:cs="Times New Roman"/>
          <w:b/>
          <w:bCs/>
          <w:sz w:val="26"/>
          <w:szCs w:val="26"/>
          <w:rtl w:val="0"/>
          <w:lang w:val="en-US"/>
        </w:rPr>
        <w:t>5 DẤU HIỆU NHẬN BIẾT EMAIL/WEBSITE LỪA ĐẢO:</w:t>
      </w:r>
    </w:p>
    <w:p w14:paraId="242D13AB">
      <w:pPr>
        <w:numPr>
          <w:ilvl w:val="0"/>
          <w:numId w:val="5"/>
        </w:numPr>
        <w:spacing w:before="0" w:beforeAutospacing="0" w:after="240"/>
        <w:ind w:left="420" w:leftChars="0" w:hanging="420" w:firstLineChars="0"/>
        <w:rPr>
          <w:rFonts w:hint="default" w:ascii="Times New Roman" w:hAnsi="Times New Roman" w:cs="Times New Roman"/>
          <w:sz w:val="26"/>
          <w:szCs w:val="26"/>
          <w:rtl w:val="0"/>
          <w:lang w:val="en-US"/>
        </w:rPr>
      </w:pP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2381250</wp:posOffset>
                </wp:positionH>
                <wp:positionV relativeFrom="paragraph">
                  <wp:posOffset>288290</wp:posOffset>
                </wp:positionV>
                <wp:extent cx="281940" cy="106680"/>
                <wp:effectExtent l="36830" t="58420" r="46990" b="154940"/>
                <wp:wrapNone/>
                <wp:docPr id="7" name="L-Shape 7"/>
                <wp:cNvGraphicFramePr/>
                <a:graphic xmlns:a="http://schemas.openxmlformats.org/drawingml/2006/main">
                  <a:graphicData uri="http://schemas.microsoft.com/office/word/2010/wordprocessingShape">
                    <wps:wsp>
                      <wps:cNvSpPr/>
                      <wps:spPr>
                        <a:xfrm rot="19020000">
                          <a:off x="2678430" y="4230370"/>
                          <a:ext cx="281940" cy="106680"/>
                        </a:xfrm>
                        <a:prstGeom prst="corner">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187.5pt;margin-top:22.7pt;height:8.4pt;width:22.2pt;rotation:-2818048f;z-index:251660288;v-text-anchor:middle;mso-width-relative:page;mso-height-relative:page;" fillcolor="#3F80CE [3216]" filled="t" stroked="t" coordsize="281940,106680" o:gfxdata="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C6FwUDbAAAACQEAAA8AAAAA&#10;AAAAAQAgAAAAIgAAAGRycy9kb3ducmV2LnhtbFBLAQIUABQAAAAIAIdO4kAgpYD8LgMAAAkHAAAO&#10;AAAAAAAAAAEAIAAAACoBAABkcnMvZTJvRG9jLnhtbFBLBQYAAAAABgAGAFkBAADKBgAAAAA=&#10;" path="m0,0l53340,0,53340,53340,281940,53340,281940,106680,0,106680xe">
                <v:path o:connectlocs="281940,80010;140970,106680;0,53340;26670,0" o:connectangles="0,82,164,247"/>
                <v:fill type="gradient" on="t" color2="#9BC1FF [3216]" angle="180" focus="100%" focussize="0,0" rotate="t">
                  <o:fill type="gradientUnscaled" v:ext="backwardCompatible"/>
                </v:fill>
                <v:stroke color="#4A7EBB [3204]" joinstyle="round"/>
                <v:imagedata o:title=""/>
                <o:lock v:ext="edit" aspectratio="f"/>
                <v:shadow on="t" color="#000000" opacity="22937f" offset="0pt,1.81102362204724pt" origin="0f,32768f" matrix="65536f,0f,0f,65536f"/>
              </v:shape>
            </w:pict>
          </mc:Fallback>
        </mc:AlternateContent>
      </w:r>
      <w:r>
        <w:rPr>
          <w:rFonts w:hint="default" w:ascii="Times New Roman" w:hAnsi="Times New Roman" w:cs="Times New Roman"/>
          <w:sz w:val="26"/>
          <w:szCs w:val="26"/>
          <w:rtl w:val="0"/>
          <w:lang w:val="en-US"/>
        </w:rPr>
        <w:t>Các đường link dẫn thường có sự sai lệch nhỏ trong địa chỉ. Ví dự: Goog</w:t>
      </w:r>
      <w:r>
        <w:rPr>
          <w:rFonts w:hint="default" w:ascii="Times New Roman" w:hAnsi="Times New Roman" w:cs="Times New Roman"/>
          <w:b/>
          <w:bCs/>
          <w:sz w:val="26"/>
          <w:szCs w:val="26"/>
          <w:rtl w:val="0"/>
          <w:lang w:val="en-US"/>
        </w:rPr>
        <w:t>I</w:t>
      </w:r>
      <w:r>
        <w:rPr>
          <w:rFonts w:hint="default" w:ascii="Times New Roman" w:hAnsi="Times New Roman" w:cs="Times New Roman"/>
          <w:sz w:val="26"/>
          <w:szCs w:val="26"/>
          <w:rtl w:val="0"/>
          <w:lang w:val="en-US"/>
        </w:rPr>
        <w:t>e.com      (chữ I hoa) thay vì Goog</w:t>
      </w:r>
      <w:r>
        <w:rPr>
          <w:rFonts w:hint="default" w:ascii="Times New Roman" w:hAnsi="Times New Roman" w:cs="Times New Roman"/>
          <w:b/>
          <w:bCs/>
          <w:sz w:val="26"/>
          <w:szCs w:val="26"/>
          <w:rtl w:val="0"/>
          <w:lang w:val="en-US"/>
        </w:rPr>
        <w:t>l</w:t>
      </w:r>
      <w:r>
        <w:rPr>
          <w:rFonts w:hint="default" w:ascii="Times New Roman" w:hAnsi="Times New Roman" w:cs="Times New Roman"/>
          <w:sz w:val="26"/>
          <w:szCs w:val="26"/>
          <w:rtl w:val="0"/>
          <w:lang w:val="en-US"/>
        </w:rPr>
        <w:t>e.com          (chữ l thường).</w:t>
      </w:r>
    </w:p>
    <w:p w14:paraId="5D787BE3">
      <w:pPr>
        <w:numPr>
          <w:ilvl w:val="0"/>
          <w:numId w:val="5"/>
        </w:numPr>
        <w:spacing w:before="0" w:beforeAutospacing="0" w:after="240"/>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Yêu cầu cung cấp thông tin cá nhân hoặc mã bảo mật</w:t>
      </w:r>
      <w:r>
        <w:rPr>
          <w:rFonts w:hint="default" w:ascii="Times New Roman" w:hAnsi="Times New Roman" w:eastAsia="SimSun" w:cs="Times New Roman"/>
          <w:sz w:val="26"/>
          <w:szCs w:val="26"/>
          <w:lang w:val="en-US"/>
        </w:rPr>
        <w:t>.</w:t>
      </w:r>
    </w:p>
    <w:p w14:paraId="7D8DBE92">
      <w:pPr>
        <w:numPr>
          <w:ilvl w:val="0"/>
          <w:numId w:val="5"/>
        </w:numPr>
        <w:spacing w:before="0" w:beforeAutospacing="0" w:after="240"/>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Tạo cảm giác cấp bách, đe dọa hoặc trúng thưởng giả</w:t>
      </w:r>
      <w:r>
        <w:rPr>
          <w:rFonts w:hint="default" w:ascii="Times New Roman" w:hAnsi="Times New Roman" w:eastAsia="SimSun" w:cs="Times New Roman"/>
          <w:sz w:val="26"/>
          <w:szCs w:val="26"/>
          <w:lang w:val="en-US"/>
        </w:rPr>
        <w:t>.</w:t>
      </w:r>
    </w:p>
    <w:p w14:paraId="0283B627">
      <w:pPr>
        <w:numPr>
          <w:ilvl w:val="0"/>
          <w:numId w:val="5"/>
        </w:numPr>
        <w:spacing w:before="0" w:beforeAutospacing="0" w:after="240"/>
        <w:ind w:left="420" w:leftChars="0" w:hanging="420" w:firstLineChars="0"/>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Lỗi chính tả, ngữ pháp và lời chào chung chung</w:t>
      </w:r>
      <w:r>
        <w:rPr>
          <w:rFonts w:hint="default" w:ascii="Times New Roman" w:hAnsi="Times New Roman" w:eastAsia="SimSun" w:cs="Times New Roman"/>
          <w:sz w:val="26"/>
          <w:szCs w:val="26"/>
          <w:lang w:val="en-US"/>
        </w:rPr>
        <w:t>.</w:t>
      </w:r>
    </w:p>
    <w:p w14:paraId="0000001A">
      <w:pPr>
        <w:numPr>
          <w:ilvl w:val="0"/>
          <w:numId w:val="5"/>
        </w:numPr>
        <w:spacing w:before="0" w:beforeAutospacing="0" w:after="240"/>
        <w:ind w:left="420" w:leftChars="0" w:hanging="420" w:firstLineChars="0"/>
        <w:rPr>
          <w:rFonts w:hint="default" w:ascii="Times New Roman" w:hAnsi="Times New Roman" w:cs="Times New Roman"/>
          <w:sz w:val="26"/>
          <w:szCs w:val="26"/>
        </w:rPr>
      </w:pPr>
      <w:r>
        <w:rPr>
          <w:rFonts w:hint="default" w:ascii="Times New Roman" w:hAnsi="Times New Roman" w:eastAsia="SimSun" w:cs="Times New Roman"/>
          <w:sz w:val="26"/>
          <w:szCs w:val="26"/>
          <w:lang w:val="en-US"/>
        </w:rPr>
        <w:t>Tin trúng thưởng yêu cầu đặt cọc một số tiền để nhận.</w:t>
      </w:r>
    </w:p>
    <w:p w14:paraId="344831B4">
      <w:pPr>
        <w:numPr>
          <w:ilvl w:val="0"/>
          <w:numId w:val="0"/>
        </w:numPr>
        <w:tabs>
          <w:tab w:val="left" w:pos="420"/>
        </w:tabs>
        <w:spacing w:before="0" w:beforeAutospacing="0" w:after="240" w:line="276" w:lineRule="auto"/>
        <w:rPr>
          <w:rFonts w:hint="default" w:ascii="Times New Roman" w:hAnsi="Times New Roman" w:eastAsia="SimSun" w:cs="Times New Roman"/>
          <w:sz w:val="26"/>
          <w:szCs w:val="26"/>
          <w:lang w:val="en-US"/>
        </w:rPr>
      </w:pPr>
    </w:p>
    <w:p w14:paraId="5DFA2428">
      <w:pPr>
        <w:numPr>
          <w:ilvl w:val="0"/>
          <w:numId w:val="0"/>
        </w:numPr>
        <w:tabs>
          <w:tab w:val="left" w:pos="420"/>
        </w:tabs>
        <w:spacing w:before="0" w:beforeAutospacing="0" w:after="240" w:line="276" w:lineRule="auto"/>
        <w:rPr>
          <w:rFonts w:hint="default" w:ascii="Times New Roman" w:hAnsi="Times New Roman" w:eastAsia="SimSun" w:cs="Times New Roman"/>
          <w:sz w:val="26"/>
          <w:szCs w:val="26"/>
          <w:lang w:val="en-US"/>
        </w:rPr>
      </w:pPr>
    </w:p>
    <w:p w14:paraId="467875F2">
      <w:pPr>
        <w:numPr>
          <w:ilvl w:val="0"/>
          <w:numId w:val="0"/>
        </w:numPr>
        <w:tabs>
          <w:tab w:val="left" w:pos="420"/>
        </w:tabs>
        <w:spacing w:before="0" w:beforeAutospacing="0" w:after="240" w:line="276" w:lineRule="auto"/>
        <w:rPr>
          <w:rFonts w:hint="default" w:ascii="Times New Roman" w:hAnsi="Times New Roman" w:eastAsia="SimSun" w:cs="Times New Roman"/>
          <w:sz w:val="26"/>
          <w:szCs w:val="26"/>
          <w:lang w:val="en-US"/>
        </w:rPr>
      </w:pPr>
    </w:p>
    <w:p w14:paraId="0000001B">
      <w:pPr>
        <w:rPr>
          <w:rFonts w:hint="default" w:ascii="Times New Roman" w:hAnsi="Times New Roman" w:cs="Times New Roman"/>
          <w:sz w:val="26"/>
          <w:szCs w:val="26"/>
        </w:rPr>
      </w:pPr>
      <w:r>
        <w:rPr>
          <w:rFonts w:hint="default" w:ascii="Times New Roman" w:hAnsi="Times New Roman" w:cs="Times New Roman"/>
          <w:sz w:val="26"/>
          <w:szCs w:val="26"/>
        </w:rP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1C">
      <w:pPr>
        <w:pStyle w:val="3"/>
        <w:keepNext w:val="0"/>
        <w:keepLines w:val="0"/>
        <w:spacing w:after="80"/>
        <w:rPr>
          <w:rFonts w:hint="default" w:ascii="Times New Roman" w:hAnsi="Times New Roman" w:cs="Times New Roman"/>
          <w:b/>
          <w:sz w:val="26"/>
          <w:szCs w:val="26"/>
        </w:rPr>
      </w:pPr>
      <w:bookmarkStart w:id="4" w:name="_y0ang1zhb9wk" w:colFirst="0" w:colLast="0"/>
      <w:bookmarkEnd w:id="4"/>
      <w:r>
        <w:rPr>
          <w:rFonts w:hint="default" w:ascii="Times New Roman" w:hAnsi="Times New Roman" w:cs="Times New Roman"/>
          <w:b/>
          <w:sz w:val="26"/>
          <w:szCs w:val="26"/>
          <w:rtl w:val="0"/>
        </w:rPr>
        <w:t>Tiết 4: Tự quản lý sức khỏe số</w:t>
      </w:r>
    </w:p>
    <w:p w14:paraId="0000001D">
      <w:pPr>
        <w:numPr>
          <w:ilvl w:val="0"/>
          <w:numId w:val="6"/>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b/>
          <w:sz w:val="26"/>
          <w:szCs w:val="26"/>
          <w:rtl w:val="0"/>
        </w:rPr>
        <w:t>Nhiệm vụ sinh viên:</w:t>
      </w:r>
    </w:p>
    <w:p w14:paraId="0000001E">
      <w:pPr>
        <w:numPr>
          <w:ilvl w:val="1"/>
          <w:numId w:val="6"/>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Cá nhân: Dùng điện thoại kiểm tra thời gian sử dụng ứng dụng (Screen Time/Digital Wellbeing).</w:t>
      </w:r>
    </w:p>
    <w:p w14:paraId="3D322392">
      <w:pPr>
        <w:numPr>
          <w:ilvl w:val="0"/>
          <w:numId w:val="0"/>
        </w:numPr>
        <w:spacing w:before="0" w:beforeAutospacing="0" w:after="0" w:afterAutospacing="0"/>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935980" cy="2525395"/>
            <wp:effectExtent l="0" t="0" r="7620" b="4445"/>
            <wp:docPr id="9" name="Picture 9" descr="1791855287063_181160632582274085_2211440174581797654_7d763e0c09442ad8ef42506889fcc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791855287063_181160632582274085_2211440174581797654_7d763e0c09442ad8ef42506889fcc172"/>
                    <pic:cNvPicPr>
                      <a:picLocks noChangeAspect="1"/>
                    </pic:cNvPicPr>
                  </pic:nvPicPr>
                  <pic:blipFill>
                    <a:blip r:embed="rId16"/>
                    <a:stretch>
                      <a:fillRect/>
                    </a:stretch>
                  </pic:blipFill>
                  <pic:spPr>
                    <a:xfrm>
                      <a:off x="0" y="0"/>
                      <a:ext cx="5935980" cy="2525395"/>
                    </a:xfrm>
                    <a:prstGeom prst="rect">
                      <a:avLst/>
                    </a:prstGeom>
                  </pic:spPr>
                </pic:pic>
              </a:graphicData>
            </a:graphic>
          </wp:inline>
        </w:drawing>
      </w:r>
    </w:p>
    <w:p w14:paraId="22B38FA6">
      <w:pPr>
        <w:numPr>
          <w:ilvl w:val="1"/>
          <w:numId w:val="6"/>
        </w:numPr>
        <w:spacing w:before="0" w:beforeAutospacing="0" w:after="0" w:afterAutospacing="0"/>
        <w:ind w:left="1440" w:hanging="360"/>
        <w:rPr>
          <w:rFonts w:hint="default" w:ascii="Times New Roman" w:hAnsi="Times New Roman" w:cs="Times New Roman"/>
          <w:sz w:val="26"/>
          <w:szCs w:val="26"/>
          <w:rtl w:val="0"/>
        </w:rPr>
      </w:pPr>
      <w:r>
        <w:rPr>
          <w:rFonts w:hint="default" w:ascii="Times New Roman" w:hAnsi="Times New Roman" w:cs="Times New Roman"/>
          <w:sz w:val="26"/>
          <w:szCs w:val="26"/>
          <w:rtl w:val="0"/>
        </w:rPr>
        <w:t>V</w:t>
      </w:r>
      <w:r>
        <w:rPr>
          <w:rFonts w:hint="default" w:ascii="Times New Roman" w:hAnsi="Times New Roman" w:cs="Times New Roman"/>
          <w:b/>
          <w:bCs/>
          <w:sz w:val="26"/>
          <w:szCs w:val="26"/>
          <w:rtl w:val="0"/>
        </w:rPr>
        <w:t>iết nhật ký 1 ngày: phân bổ thời gian online/offline.</w:t>
      </w:r>
    </w:p>
    <w:tbl>
      <w:tblPr>
        <w:tblStyle w:val="9"/>
        <w:tblpPr w:leftFromText="180" w:rightFromText="180" w:vertAnchor="text" w:horzAnchor="page" w:tblpX="769" w:tblpY="165"/>
        <w:tblOverlap w:val="never"/>
        <w:tblW w:w="1129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73"/>
        <w:gridCol w:w="1387"/>
        <w:gridCol w:w="2107"/>
        <w:gridCol w:w="1666"/>
        <w:gridCol w:w="4760"/>
      </w:tblGrid>
      <w:tr w14:paraId="07C97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FABF8F" w:themeFill="accent6" w:themeFillTint="99"/>
            <w:noWrap/>
            <w:vAlign w:val="center"/>
          </w:tcPr>
          <w:p w14:paraId="001CAEEA">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Giờ</w:t>
            </w:r>
          </w:p>
        </w:tc>
        <w:tc>
          <w:tcPr>
            <w:tcW w:w="1387" w:type="dxa"/>
            <w:tcBorders>
              <w:top w:val="single" w:color="000000" w:sz="2" w:space="0"/>
              <w:left w:val="single" w:color="000000" w:sz="2" w:space="0"/>
              <w:bottom w:val="single" w:color="000000" w:sz="2" w:space="0"/>
              <w:right w:val="single" w:color="000000" w:sz="2" w:space="0"/>
            </w:tcBorders>
            <w:shd w:val="clear" w:color="auto" w:fill="FABF8F" w:themeFill="accent6" w:themeFillTint="99"/>
            <w:noWrap/>
            <w:vAlign w:val="center"/>
          </w:tcPr>
          <w:p w14:paraId="5AB169AB">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Thời lượng (phút)</w:t>
            </w:r>
          </w:p>
        </w:tc>
        <w:tc>
          <w:tcPr>
            <w:tcW w:w="2107" w:type="dxa"/>
            <w:tcBorders>
              <w:top w:val="single" w:color="000000" w:sz="2" w:space="0"/>
              <w:left w:val="single" w:color="000000" w:sz="2" w:space="0"/>
              <w:bottom w:val="single" w:color="000000" w:sz="2" w:space="0"/>
              <w:right w:val="single" w:color="000000" w:sz="2" w:space="0"/>
            </w:tcBorders>
            <w:shd w:val="clear" w:color="auto" w:fill="FABF8F" w:themeFill="accent6" w:themeFillTint="99"/>
            <w:noWrap/>
            <w:vAlign w:val="center"/>
          </w:tcPr>
          <w:p w14:paraId="56B5C4DF">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Thứ </w:t>
            </w:r>
          </w:p>
        </w:tc>
        <w:tc>
          <w:tcPr>
            <w:tcW w:w="1666" w:type="dxa"/>
            <w:tcBorders>
              <w:top w:val="single" w:color="000000" w:sz="2" w:space="0"/>
              <w:left w:val="single" w:color="000000" w:sz="2" w:space="0"/>
              <w:bottom w:val="single" w:color="000000" w:sz="2" w:space="0"/>
              <w:right w:val="single" w:color="000000" w:sz="2" w:space="0"/>
            </w:tcBorders>
            <w:shd w:val="clear" w:color="auto" w:fill="FABF8F" w:themeFill="accent6" w:themeFillTint="99"/>
            <w:noWrap/>
            <w:vAlign w:val="center"/>
          </w:tcPr>
          <w:p w14:paraId="6A20D6BD">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 xml:space="preserve">Trạng thái </w:t>
            </w:r>
          </w:p>
        </w:tc>
        <w:tc>
          <w:tcPr>
            <w:tcW w:w="4760" w:type="dxa"/>
            <w:tcBorders>
              <w:top w:val="single" w:color="000000" w:sz="2" w:space="0"/>
              <w:left w:val="single" w:color="000000" w:sz="2" w:space="0"/>
              <w:bottom w:val="single" w:color="000000" w:sz="2" w:space="0"/>
              <w:right w:val="single" w:color="000000" w:sz="2" w:space="0"/>
            </w:tcBorders>
            <w:shd w:val="clear" w:color="auto" w:fill="FABF8F" w:themeFill="accent6" w:themeFillTint="99"/>
            <w:noWrap/>
            <w:vAlign w:val="center"/>
          </w:tcPr>
          <w:p w14:paraId="5226185B">
            <w:pPr>
              <w:keepNext w:val="0"/>
              <w:keepLines w:val="0"/>
              <w:widowControl/>
              <w:suppressLineNumbers w:val="0"/>
              <w:jc w:val="center"/>
              <w:textAlignment w:val="center"/>
              <w:rPr>
                <w:rFonts w:hint="default" w:ascii="Times New Roman" w:hAnsi="Times New Roman" w:cs="Times New Roman"/>
                <w:b/>
                <w:bCs/>
                <w:i w:val="0"/>
                <w:iCs w:val="0"/>
                <w:color w:val="000000"/>
                <w:u w:val="none"/>
              </w:rPr>
            </w:pPr>
            <w:r>
              <w:rPr>
                <w:rFonts w:hint="default" w:ascii="Times New Roman" w:hAnsi="Times New Roman" w:eastAsia="SimSun" w:cs="Times New Roman"/>
                <w:b/>
                <w:bCs/>
                <w:i w:val="0"/>
                <w:iCs w:val="0"/>
                <w:color w:val="000000"/>
                <w:kern w:val="0"/>
                <w:sz w:val="24"/>
                <w:szCs w:val="24"/>
                <w:u w:val="none"/>
                <w:lang w:val="en-US" w:eastAsia="zh-CN" w:bidi="ar"/>
              </w:rPr>
              <w:t>Công việc</w:t>
            </w:r>
          </w:p>
        </w:tc>
      </w:tr>
      <w:tr w14:paraId="2C4E3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516D4C87">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6:00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0C3311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15</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D13A13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1E8E9DB0">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CC66A7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check gmail, zalo, messenger, tin nhắn</w:t>
            </w:r>
          </w:p>
        </w:tc>
      </w:tr>
      <w:tr w14:paraId="38698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595350A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6:15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405E3BF">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45</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110A572">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FC204A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A8ADF55">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Ăn sáng, lên đường đi học</w:t>
            </w:r>
          </w:p>
        </w:tc>
      </w:tr>
      <w:tr w14:paraId="3A10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0969C9D5">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7:00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242F8C0">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20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A17A5AF">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42A6173D">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041A5C1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Ổn định tại lớp/ học tại thư viện</w:t>
            </w:r>
          </w:p>
        </w:tc>
      </w:tr>
      <w:tr w14:paraId="45BAA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2695128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7:20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CB513A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180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344A06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4C1178CF">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E6417B9">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Tìm kiếm, tra cứu, học tập</w:t>
            </w:r>
          </w:p>
        </w:tc>
      </w:tr>
      <w:tr w14:paraId="1054A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14574A5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10:20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DB266FB">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80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529AAA0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5CFBE42F">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57ADEF27">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học tại thư viện</w:t>
            </w:r>
          </w:p>
        </w:tc>
      </w:tr>
      <w:tr w14:paraId="636D3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6915523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11:40 SA</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06F2E8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80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7940D3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2,3,4,5,6,7,cn</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914FBA6">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0CF8D09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nghỉ ngơi</w:t>
            </w:r>
          </w:p>
        </w:tc>
      </w:tr>
      <w:tr w14:paraId="6C010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54472805">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1:00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2AC1A3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120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E16C91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5</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6FBA20D6">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1C2DBE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 xml:space="preserve">học tại lớp/ thư viện </w:t>
            </w:r>
          </w:p>
        </w:tc>
      </w:tr>
      <w:tr w14:paraId="47ACC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33F2265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3:00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2B341B8">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120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56B3BC69">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5054335A">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90B58A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học tại thư viện</w:t>
            </w:r>
          </w:p>
        </w:tc>
      </w:tr>
      <w:tr w14:paraId="091CF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4E711E0B">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5:00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602A2B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80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BFD8A9B">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2,3,4,5,6,7,cn</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A1C6C8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C244FC6">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ăn chiều, nghỉ ngơi</w:t>
            </w:r>
          </w:p>
        </w:tc>
      </w:tr>
      <w:tr w14:paraId="5CFE8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324C36F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6:20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4B713D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F4DFCEF">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5,6,7,cn</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2837E70">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F7660A9">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luyện tập thể chất</w:t>
            </w:r>
          </w:p>
        </w:tc>
      </w:tr>
      <w:tr w14:paraId="0D003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3432BE14">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7:20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66CE2D7">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100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08E086FA">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6960E694">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9DCD8FA">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học tại thư viện</w:t>
            </w:r>
          </w:p>
        </w:tc>
      </w:tr>
      <w:tr w14:paraId="017D1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189935F5">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9:00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7798F70">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60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DEFB4F6">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2,3,4,5,6,7,cn</w:t>
            </w:r>
          </w:p>
        </w:tc>
        <w:tc>
          <w:tcPr>
            <w:tcW w:w="1666" w:type="dxa"/>
            <w:tcBorders>
              <w:top w:val="single" w:color="000000" w:sz="2" w:space="0"/>
              <w:left w:val="single" w:color="000000" w:sz="2" w:space="0"/>
              <w:bottom w:val="single" w:color="000000" w:sz="2" w:space="0"/>
              <w:right w:val="single" w:color="000000" w:sz="2" w:space="0"/>
            </w:tcBorders>
            <w:shd w:val="clear" w:color="auto" w:fill="C6EFCE"/>
            <w:noWrap/>
            <w:vAlign w:val="center"/>
          </w:tcPr>
          <w:p w14:paraId="67E1F6F7">
            <w:pPr>
              <w:keepNext w:val="0"/>
              <w:keepLines w:val="0"/>
              <w:widowControl/>
              <w:suppressLineNumbers w:val="0"/>
              <w:jc w:val="center"/>
              <w:textAlignment w:val="center"/>
              <w:rPr>
                <w:rFonts w:hint="default" w:ascii="Times New Roman" w:hAnsi="Times New Roman" w:cs="Times New Roman"/>
                <w:i w:val="0"/>
                <w:iCs w:val="0"/>
                <w:color w:val="006100"/>
                <w:u w:val="none"/>
              </w:rPr>
            </w:pPr>
            <w:r>
              <w:rPr>
                <w:rFonts w:hint="default" w:ascii="Times New Roman" w:hAnsi="Times New Roman" w:eastAsia="SimSun" w:cs="Times New Roman"/>
                <w:i w:val="0"/>
                <w:iCs w:val="0"/>
                <w:color w:val="006100"/>
                <w:kern w:val="0"/>
                <w:sz w:val="24"/>
                <w:szCs w:val="24"/>
                <w:u w:val="none"/>
                <w:lang w:val="en-US" w:eastAsia="zh-CN" w:bidi="ar"/>
              </w:rPr>
              <w:t>online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FDC24B3">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Giải trí, chơi game, xem phim...</w:t>
            </w:r>
          </w:p>
        </w:tc>
      </w:tr>
      <w:tr w14:paraId="7B344A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1B8006E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10:00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59F5935C">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30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D1DA571">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2,3,4,5,6,7,cn</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226EDFF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3233DA8D">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Sắp xếp kế hoạch cho ngày mai</w:t>
            </w:r>
          </w:p>
        </w:tc>
      </w:tr>
      <w:tr w14:paraId="65A99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7DAF1" w:themeFill="text2" w:themeFillTint="32"/>
            <w:noWrap/>
            <w:vAlign w:val="center"/>
          </w:tcPr>
          <w:p w14:paraId="4B892D87">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10:30 CH</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AD9D7FB">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430</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91BD74F">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Thứ 2,3,4,5,6,7,cn</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E3F4D77">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4437E2E">
            <w:pPr>
              <w:keepNext w:val="0"/>
              <w:keepLines w:val="0"/>
              <w:widowControl/>
              <w:suppressLineNumbers w:val="0"/>
              <w:jc w:val="center"/>
              <w:textAlignment w:val="center"/>
              <w:rPr>
                <w:rFonts w:hint="default" w:ascii="Times New Roman" w:hAnsi="Times New Roman" w:cs="Times New Roman"/>
                <w:i w:val="0"/>
                <w:iCs w:val="0"/>
                <w:color w:val="000000"/>
                <w:u w:val="none"/>
              </w:rPr>
            </w:pPr>
            <w:r>
              <w:rPr>
                <w:rFonts w:hint="default" w:ascii="Times New Roman" w:hAnsi="Times New Roman" w:eastAsia="SimSun" w:cs="Times New Roman"/>
                <w:i w:val="0"/>
                <w:iCs w:val="0"/>
                <w:color w:val="000000"/>
                <w:kern w:val="0"/>
                <w:sz w:val="24"/>
                <w:szCs w:val="24"/>
                <w:u w:val="none"/>
                <w:lang w:val="en-US" w:eastAsia="zh-CN" w:bidi="ar"/>
              </w:rPr>
              <w:t>Ngủ</w:t>
            </w:r>
          </w:p>
        </w:tc>
      </w:tr>
      <w:tr w14:paraId="734AD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CCC0D9" w:themeFill="accent4" w:themeFillTint="66"/>
            <w:noWrap/>
            <w:vAlign w:val="center"/>
          </w:tcPr>
          <w:p w14:paraId="02899CB7">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Tổng</w:t>
            </w:r>
          </w:p>
        </w:tc>
        <w:tc>
          <w:tcPr>
            <w:tcW w:w="1387" w:type="dxa"/>
            <w:tcBorders>
              <w:top w:val="single" w:color="000000" w:sz="2" w:space="0"/>
              <w:left w:val="single" w:color="000000" w:sz="2" w:space="0"/>
              <w:bottom w:val="single" w:color="000000" w:sz="2" w:space="0"/>
              <w:right w:val="single" w:color="000000" w:sz="2" w:space="0"/>
            </w:tcBorders>
            <w:shd w:val="clear" w:color="auto" w:fill="CCC0D9" w:themeFill="accent4" w:themeFillTint="66"/>
            <w:noWrap/>
            <w:vAlign w:val="center"/>
          </w:tcPr>
          <w:p w14:paraId="1F20A869">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online</w:t>
            </w:r>
          </w:p>
        </w:tc>
        <w:tc>
          <w:tcPr>
            <w:tcW w:w="2107" w:type="dxa"/>
            <w:tcBorders>
              <w:top w:val="single" w:color="000000" w:sz="2" w:space="0"/>
              <w:left w:val="single" w:color="000000" w:sz="2" w:space="0"/>
              <w:bottom w:val="single" w:color="000000" w:sz="2" w:space="0"/>
              <w:right w:val="single" w:color="000000" w:sz="2" w:space="0"/>
            </w:tcBorders>
            <w:shd w:val="clear" w:color="auto" w:fill="CCC0D9" w:themeFill="accent4" w:themeFillTint="66"/>
            <w:noWrap/>
            <w:vAlign w:val="center"/>
          </w:tcPr>
          <w:p w14:paraId="40FC14C1">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offline</w:t>
            </w:r>
          </w:p>
        </w:tc>
        <w:tc>
          <w:tcPr>
            <w:tcW w:w="1666" w:type="dxa"/>
            <w:tcBorders>
              <w:top w:val="single" w:color="000000" w:sz="2" w:space="0"/>
              <w:left w:val="single" w:color="000000" w:sz="2" w:space="0"/>
              <w:bottom w:val="single" w:color="000000" w:sz="2" w:space="0"/>
              <w:right w:val="single" w:color="000000" w:sz="2" w:space="0"/>
            </w:tcBorders>
            <w:shd w:val="clear" w:color="auto" w:fill="CCC0D9" w:themeFill="accent4" w:themeFillTint="66"/>
            <w:noWrap/>
            <w:vAlign w:val="center"/>
          </w:tcPr>
          <w:p w14:paraId="2ED7E18F">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Đơn vị</w:t>
            </w:r>
          </w:p>
        </w:tc>
        <w:tc>
          <w:tcPr>
            <w:tcW w:w="4760" w:type="dxa"/>
            <w:tcBorders>
              <w:top w:val="single" w:color="000000" w:sz="2" w:space="0"/>
              <w:left w:val="single" w:color="000000" w:sz="2" w:space="0"/>
              <w:bottom w:val="single" w:color="000000" w:sz="2" w:space="0"/>
              <w:right w:val="single" w:color="000000" w:sz="2" w:space="0"/>
            </w:tcBorders>
            <w:shd w:val="clear" w:color="auto" w:fill="CCC0D9" w:themeFill="accent4" w:themeFillTint="66"/>
            <w:noWrap/>
            <w:vAlign w:val="center"/>
          </w:tcPr>
          <w:p w14:paraId="1AA13828">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Ghi chú</w:t>
            </w:r>
          </w:p>
        </w:tc>
      </w:tr>
      <w:tr w14:paraId="15803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373"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1FAF3210">
            <w:pPr>
              <w:keepNext w:val="0"/>
              <w:keepLines w:val="0"/>
              <w:widowControl/>
              <w:suppressLineNumbers w:val="0"/>
              <w:jc w:val="center"/>
              <w:textAlignment w:val="center"/>
              <w:rPr>
                <w:rFonts w:hint="default" w:ascii="Times New Roman" w:hAnsi="Times New Roman" w:cs="Times New Roman"/>
                <w:i w:val="0"/>
                <w:iCs w:val="0"/>
                <w:color w:val="000000"/>
                <w:u w:val="none"/>
                <w:lang w:val="en-US" w:eastAsia="zh-CN"/>
              </w:rPr>
            </w:pPr>
            <w:r>
              <w:rPr>
                <w:rFonts w:hint="default" w:ascii="Times New Roman" w:hAnsi="Times New Roman" w:eastAsia="SimSun" w:cs="Times New Roman"/>
                <w:i w:val="0"/>
                <w:iCs w:val="0"/>
                <w:color w:val="000000"/>
                <w:kern w:val="0"/>
                <w:sz w:val="24"/>
                <w:szCs w:val="24"/>
                <w:u w:val="none"/>
                <w:lang w:val="en-US" w:eastAsia="zh-CN" w:bidi="ar"/>
              </w:rPr>
              <w:t>1420</w:t>
            </w:r>
          </w:p>
        </w:tc>
        <w:tc>
          <w:tcPr>
            <w:tcW w:w="138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782EF49">
            <w:pPr>
              <w:keepNext w:val="0"/>
              <w:keepLines w:val="0"/>
              <w:widowControl/>
              <w:suppressLineNumbers w:val="0"/>
              <w:jc w:val="center"/>
              <w:textAlignment w:val="center"/>
              <w:rPr>
                <w:rFonts w:hint="default" w:ascii="Times New Roman" w:hAnsi="Times New Roman" w:cs="Times New Roman"/>
                <w:i w:val="0"/>
                <w:iCs w:val="0"/>
                <w:color w:val="000000"/>
                <w:u w:val="none"/>
                <w:lang w:val="en-US" w:eastAsia="zh-CN"/>
              </w:rPr>
            </w:pPr>
            <w:r>
              <w:rPr>
                <w:rFonts w:hint="default" w:ascii="Times New Roman" w:hAnsi="Times New Roman" w:eastAsia="SimSun" w:cs="Times New Roman"/>
                <w:i w:val="0"/>
                <w:iCs w:val="0"/>
                <w:color w:val="000000"/>
                <w:kern w:val="0"/>
                <w:sz w:val="24"/>
                <w:szCs w:val="24"/>
                <w:u w:val="none"/>
                <w:lang w:val="en-US" w:eastAsia="zh-CN" w:bidi="ar"/>
              </w:rPr>
              <w:t>695</w:t>
            </w:r>
          </w:p>
        </w:tc>
        <w:tc>
          <w:tcPr>
            <w:tcW w:w="2107"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7670F82C">
            <w:pPr>
              <w:keepNext w:val="0"/>
              <w:keepLines w:val="0"/>
              <w:widowControl/>
              <w:suppressLineNumbers w:val="0"/>
              <w:jc w:val="center"/>
              <w:textAlignment w:val="center"/>
              <w:rPr>
                <w:rFonts w:hint="default" w:ascii="Times New Roman" w:hAnsi="Times New Roman" w:cs="Times New Roman"/>
                <w:i w:val="0"/>
                <w:iCs w:val="0"/>
                <w:color w:val="000000"/>
                <w:u w:val="none"/>
                <w:lang w:val="en-US" w:eastAsia="zh-CN"/>
              </w:rPr>
            </w:pPr>
            <w:r>
              <w:rPr>
                <w:rFonts w:hint="default" w:ascii="Times New Roman" w:hAnsi="Times New Roman" w:eastAsia="SimSun" w:cs="Times New Roman"/>
                <w:i w:val="0"/>
                <w:iCs w:val="0"/>
                <w:color w:val="000000"/>
                <w:kern w:val="0"/>
                <w:sz w:val="24"/>
                <w:szCs w:val="24"/>
                <w:u w:val="none"/>
                <w:lang w:val="en-US" w:eastAsia="zh-CN" w:bidi="ar"/>
              </w:rPr>
              <w:t>725</w:t>
            </w:r>
          </w:p>
        </w:tc>
        <w:tc>
          <w:tcPr>
            <w:tcW w:w="1666"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6F9923ED">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phút</w:t>
            </w:r>
          </w:p>
        </w:tc>
        <w:tc>
          <w:tcPr>
            <w:tcW w:w="4760" w:type="dxa"/>
            <w:tcBorders>
              <w:top w:val="single" w:color="000000" w:sz="2" w:space="0"/>
              <w:left w:val="single" w:color="000000" w:sz="2" w:space="0"/>
              <w:bottom w:val="single" w:color="000000" w:sz="2" w:space="0"/>
              <w:right w:val="single" w:color="000000" w:sz="2" w:space="0"/>
            </w:tcBorders>
            <w:shd w:val="clear" w:color="auto" w:fill="auto"/>
            <w:noWrap/>
            <w:vAlign w:val="center"/>
          </w:tcPr>
          <w:p w14:paraId="42CB0C38">
            <w:pPr>
              <w:keepNext w:val="0"/>
              <w:keepLines w:val="0"/>
              <w:widowControl/>
              <w:suppressLineNumbers w:val="0"/>
              <w:jc w:val="center"/>
              <w:textAlignment w:val="center"/>
              <w:rPr>
                <w:rFonts w:hint="default" w:ascii="Times New Roman" w:hAnsi="Times New Roman" w:eastAsia="SimSun" w:cs="Times New Roman"/>
                <w:i w:val="0"/>
                <w:iCs w:val="0"/>
                <w:color w:val="000000"/>
                <w:kern w:val="0"/>
                <w:sz w:val="24"/>
                <w:szCs w:val="24"/>
                <w:u w:val="none"/>
                <w:lang w:val="en-US" w:eastAsia="zh-CN" w:bidi="ar"/>
              </w:rPr>
            </w:pPr>
            <w:r>
              <w:rPr>
                <w:rFonts w:hint="default" w:ascii="Times New Roman" w:hAnsi="Times New Roman" w:eastAsia="SimSun" w:cs="Times New Roman"/>
                <w:i w:val="0"/>
                <w:iCs w:val="0"/>
                <w:color w:val="000000"/>
                <w:kern w:val="0"/>
                <w:sz w:val="24"/>
                <w:szCs w:val="24"/>
                <w:u w:val="none"/>
                <w:lang w:val="en-US" w:eastAsia="zh-CN" w:bidi="ar"/>
              </w:rPr>
              <w:t>(không tính các thời gian chuẩn bị cá nhân)</w:t>
            </w:r>
          </w:p>
        </w:tc>
      </w:tr>
    </w:tbl>
    <w:p w14:paraId="711FFE6E">
      <w:pPr>
        <w:numPr>
          <w:ilvl w:val="0"/>
          <w:numId w:val="0"/>
        </w:numPr>
        <w:spacing w:before="0" w:beforeAutospacing="0" w:after="0" w:afterAutospacing="0"/>
        <w:rPr>
          <w:rFonts w:hint="default" w:ascii="Times New Roman" w:hAnsi="Times New Roman" w:cs="Times New Roman"/>
          <w:sz w:val="26"/>
          <w:szCs w:val="26"/>
          <w:rtl w:val="0"/>
          <w:lang w:val="en-US"/>
        </w:rPr>
      </w:pPr>
    </w:p>
    <w:p w14:paraId="0000001F">
      <w:pPr>
        <w:numPr>
          <w:ilvl w:val="0"/>
          <w:numId w:val="0"/>
        </w:numPr>
        <w:spacing w:before="0" w:beforeAutospacing="0" w:after="0" w:afterAutospacing="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tl w:val="0"/>
          <w:lang w:val="en-US"/>
        </w:rPr>
        <w:t>- Nhận xét: Đây là thời gian biểu online điện thoại của bạn Huỳnh Lê Chí Bảo, có thể thấy đây là một lịch trình khá khoa học. Tuy nhiên vẫn thời lượng online quá lớn, gần như chiếm một nửa ngày, xét về tính khách quan thì việc này là nhu cầu làm việc và học tập đặc biệt đối với ngành mạng máy tính và truyền thông dữ liệu, về tính chủ quan thì bạn đã có một kế hoạch hợp lí cho thời lượng online nhưng cần tổ chức thêm các ngày digital detox để giảm áp lực cho mắt và nâng cao sức khỏe.</w:t>
      </w:r>
    </w:p>
    <w:p w14:paraId="00000020">
      <w:pPr>
        <w:numPr>
          <w:ilvl w:val="1"/>
          <w:numId w:val="6"/>
        </w:numPr>
        <w:spacing w:before="0" w:beforeAutospacing="0" w:after="0" w:afterAutospacing="0"/>
        <w:ind w:left="1440" w:hanging="360"/>
        <w:rPr>
          <w:rFonts w:hint="default" w:ascii="Times New Roman" w:hAnsi="Times New Roman" w:cs="Times New Roman"/>
          <w:b/>
          <w:bCs/>
          <w:sz w:val="26"/>
          <w:szCs w:val="26"/>
        </w:rPr>
      </w:pPr>
      <w:r>
        <w:rPr>
          <w:rFonts w:hint="default" w:ascii="Times New Roman" w:hAnsi="Times New Roman" w:cs="Times New Roman"/>
          <w:b/>
          <w:bCs/>
          <w:sz w:val="26"/>
          <w:szCs w:val="26"/>
          <w:rtl w:val="0"/>
        </w:rPr>
        <w:t>Nhóm: Đề xuất giải pháp “Digital Detox” cho sinh viên (thói quen ngủ, giảm phụ thuộc mạng xã hội)</w:t>
      </w:r>
      <w:r>
        <w:rPr>
          <w:rFonts w:hint="default" w:ascii="Times New Roman" w:hAnsi="Times New Roman" w:cs="Times New Roman"/>
          <w:b/>
          <w:bCs/>
          <w:sz w:val="26"/>
          <w:szCs w:val="26"/>
          <w:rtl w:val="0"/>
          <w:lang w:val="en-US"/>
        </w:rPr>
        <w:t>.</w:t>
      </w:r>
    </w:p>
    <w:p w14:paraId="00F664AF">
      <w:pPr>
        <w:numPr>
          <w:ilvl w:val="0"/>
          <w:numId w:val="0"/>
        </w:numPr>
        <w:spacing w:before="0" w:beforeAutospacing="0" w:after="0" w:afterAutospacing="0"/>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tl w:val="0"/>
          <w:lang w:val="en-US"/>
        </w:rPr>
        <w:t>- Việc phụ thuộc quá nhiều vào mạng xã hội trở thành một thói quen ăn sâu vào tiềm thức. Nên cần có biện pháp giảm thiều việc đó lại. Giải pháp hiệu quả nhất mà nhóm em đưa ra đó là xóa các trang mạng xã hội khiến bản thân phụ thuộc. Giải pháp nãy đã được một bạn trong nhóm áp dụng 2 tháng và đã thành công, không còn phụ thuộc quá mức vào mạng xã hội, cụ thể là bạn đã xóa tiktok với thời lượng sử dụng mỗi ngày là hơn 4 giờ sử dụng.</w:t>
      </w:r>
    </w:p>
    <w:p w14:paraId="2FBBE01B">
      <w:pPr>
        <w:numPr>
          <w:ilvl w:val="1"/>
          <w:numId w:val="6"/>
        </w:numPr>
        <w:spacing w:before="0" w:beforeAutospacing="0" w:after="0" w:afterAutospacing="0"/>
        <w:ind w:left="1440" w:hanging="360"/>
        <w:rPr>
          <w:rFonts w:hint="default" w:ascii="Times New Roman" w:hAnsi="Times New Roman" w:cs="Times New Roman"/>
          <w:sz w:val="26"/>
          <w:szCs w:val="26"/>
          <w:rtl w:val="0"/>
        </w:rPr>
      </w:pPr>
      <w:r>
        <w:rPr>
          <w:rFonts w:hint="default" w:ascii="Times New Roman" w:hAnsi="Times New Roman" w:cs="Times New Roman"/>
          <w:b/>
          <w:bCs/>
          <w:sz w:val="26"/>
          <w:szCs w:val="26"/>
          <w:rtl w:val="0"/>
        </w:rPr>
        <w:t>Làm poster hoặc infographic tuyên truyền “Sống lành mạnh trong kỷ nguyên số”</w:t>
      </w:r>
    </w:p>
    <w:p w14:paraId="00000023">
      <w:pPr>
        <w:numPr>
          <w:ilvl w:val="0"/>
          <w:numId w:val="0"/>
        </w:numPr>
        <w:spacing w:before="0" w:beforeAutospacing="0" w:after="0" w:afterAutospacing="0"/>
        <w:rPr>
          <w:rFonts w:hint="default" w:ascii="Times New Roman" w:hAnsi="Times New Roman" w:cs="Times New Roman"/>
          <w:sz w:val="26"/>
          <w:szCs w:val="26"/>
        </w:rPr>
      </w:pPr>
      <w:r>
        <w:rPr>
          <w:rFonts w:hint="default" w:ascii="Times New Roman" w:hAnsi="Times New Roman" w:cs="Times New Roman"/>
          <w:sz w:val="26"/>
          <w:szCs w:val="26"/>
          <w:rtl w:val="0"/>
          <w:lang w:val="en-US"/>
        </w:rPr>
        <w:drawing>
          <wp:anchor distT="0" distB="0" distL="114300" distR="114300" simplePos="0" relativeHeight="251663360" behindDoc="0" locked="0" layoutInCell="1" allowOverlap="1">
            <wp:simplePos x="0" y="0"/>
            <wp:positionH relativeFrom="column">
              <wp:posOffset>-287655</wp:posOffset>
            </wp:positionH>
            <wp:positionV relativeFrom="paragraph">
              <wp:posOffset>159385</wp:posOffset>
            </wp:positionV>
            <wp:extent cx="6654800" cy="3743325"/>
            <wp:effectExtent l="0" t="0" r="5080" b="5715"/>
            <wp:wrapSquare wrapText="bothSides"/>
            <wp:docPr id="19" name="Picture 1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2"/>
                    <pic:cNvPicPr>
                      <a:picLocks noChangeAspect="1"/>
                    </pic:cNvPicPr>
                  </pic:nvPicPr>
                  <pic:blipFill>
                    <a:blip r:embed="rId17"/>
                    <a:stretch>
                      <a:fillRect/>
                    </a:stretch>
                  </pic:blipFill>
                  <pic:spPr>
                    <a:xfrm>
                      <a:off x="0" y="0"/>
                      <a:ext cx="6654800" cy="3743325"/>
                    </a:xfrm>
                    <a:prstGeom prst="rect">
                      <a:avLst/>
                    </a:prstGeom>
                  </pic:spPr>
                </pic:pic>
              </a:graphicData>
            </a:graphic>
          </wp:anchor>
        </w:drawing>
      </w:r>
      <w:r>
        <w:rPr>
          <w:rFonts w:hint="default" w:ascii="Times New Roman" w:hAnsi="Times New Roman" w:cs="Times New Roman"/>
          <w:sz w:val="26"/>
          <w:szCs w:val="26"/>
          <w:rtl w:val="0"/>
        </w:rPr>
        <w:br w:type="textWrapping"/>
      </w:r>
      <w:r>
        <w:rPr>
          <w:rFonts w:hint="default" w:ascii="Times New Roman" w:hAnsi="Times New Roman" w:cs="Times New Roman"/>
          <w:sz w:val="26"/>
          <w:szCs w:val="26"/>
        </w:rP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24">
      <w:pPr>
        <w:pStyle w:val="3"/>
        <w:keepNext w:val="0"/>
        <w:keepLines w:val="0"/>
        <w:spacing w:after="80"/>
        <w:rPr>
          <w:rFonts w:hint="default" w:ascii="Times New Roman" w:hAnsi="Times New Roman" w:cs="Times New Roman"/>
          <w:b/>
          <w:sz w:val="26"/>
          <w:szCs w:val="26"/>
        </w:rPr>
      </w:pPr>
      <w:bookmarkStart w:id="5" w:name="_u0etfy4citvn" w:colFirst="0" w:colLast="0"/>
      <w:bookmarkEnd w:id="5"/>
      <w:r>
        <w:rPr>
          <w:rFonts w:hint="default" w:ascii="Times New Roman" w:hAnsi="Times New Roman" w:cs="Times New Roman"/>
          <w:b/>
          <w:sz w:val="26"/>
          <w:szCs w:val="26"/>
          <w:rtl w:val="0"/>
        </w:rPr>
        <w:t>Tiết 5: Dự án tình huống &amp; phản biện</w:t>
      </w:r>
    </w:p>
    <w:p w14:paraId="00000025">
      <w:pPr>
        <w:numPr>
          <w:ilvl w:val="0"/>
          <w:numId w:val="7"/>
        </w:numPr>
        <w:spacing w:before="240" w:after="0" w:afterAutospacing="0"/>
        <w:ind w:left="720" w:hanging="360"/>
        <w:rPr>
          <w:rFonts w:hint="default" w:ascii="Times New Roman" w:hAnsi="Times New Roman" w:cs="Times New Roman"/>
          <w:sz w:val="26"/>
          <w:szCs w:val="26"/>
        </w:rPr>
      </w:pPr>
      <w:r>
        <w:rPr>
          <w:rFonts w:hint="default" w:ascii="Times New Roman" w:hAnsi="Times New Roman" w:cs="Times New Roman"/>
          <w:b/>
          <w:sz w:val="26"/>
          <w:szCs w:val="26"/>
          <w:rtl w:val="0"/>
        </w:rPr>
        <w:t>Nhiệm vụ sinh viên:</w:t>
      </w:r>
      <w:r>
        <w:rPr>
          <w:rFonts w:hint="default" w:ascii="Times New Roman" w:hAnsi="Times New Roman" w:cs="Times New Roman"/>
          <w:b/>
          <w:sz w:val="26"/>
          <w:szCs w:val="26"/>
          <w:rtl w:val="0"/>
        </w:rPr>
        <w:br w:type="textWrapping"/>
      </w:r>
    </w:p>
    <w:p w14:paraId="00000026">
      <w:pPr>
        <w:numPr>
          <w:ilvl w:val="1"/>
          <w:numId w:val="7"/>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Mỗi nhóm nhận 1 tình huống (ví dụ: tài khoản bị hack, bị lộ ảnh riêng tư, bị dụ click link lừa đảo, nghiện game).</w:t>
      </w:r>
    </w:p>
    <w:p w14:paraId="00000027">
      <w:pPr>
        <w:numPr>
          <w:ilvl w:val="1"/>
          <w:numId w:val="7"/>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Nhóm tự đóng vai (5 phút) → trình bày diễn kịch/tình huống + giải pháp xử lý.</w:t>
      </w:r>
    </w:p>
    <w:p w14:paraId="00000028">
      <w:pPr>
        <w:numPr>
          <w:ilvl w:val="1"/>
          <w:numId w:val="7"/>
        </w:numPr>
        <w:spacing w:before="0" w:beforeAutospacing="0" w:after="0" w:afterAutospacing="0"/>
        <w:ind w:left="1440" w:hanging="360"/>
        <w:rPr>
          <w:rFonts w:hint="default" w:ascii="Times New Roman" w:hAnsi="Times New Roman" w:cs="Times New Roman"/>
          <w:sz w:val="26"/>
          <w:szCs w:val="26"/>
        </w:rPr>
      </w:pPr>
      <w:r>
        <w:rPr>
          <w:rFonts w:hint="default" w:ascii="Times New Roman" w:hAnsi="Times New Roman" w:cs="Times New Roman"/>
          <w:sz w:val="26"/>
          <w:szCs w:val="26"/>
          <w:rtl w:val="0"/>
        </w:rPr>
        <w:t>Các nhóm khác phản biện, đưa ra ý kiến bổ sung.</w:t>
      </w:r>
      <w:r>
        <w:rPr>
          <w:rFonts w:hint="default" w:ascii="Times New Roman" w:hAnsi="Times New Roman" w:cs="Times New Roman"/>
          <w:sz w:val="26"/>
          <w:szCs w:val="26"/>
          <w:rtl w:val="0"/>
        </w:rPr>
        <w:br w:type="textWrapping"/>
      </w:r>
    </w:p>
    <w:p w14:paraId="1E4E8A80">
      <w:pPr>
        <w:numPr>
          <w:ilvl w:val="0"/>
          <w:numId w:val="7"/>
        </w:numPr>
        <w:spacing w:before="0" w:beforeAutospacing="0" w:after="240"/>
        <w:ind w:left="720" w:hanging="360"/>
        <w:rPr>
          <w:rFonts w:hint="default" w:ascii="Times New Roman" w:hAnsi="Times New Roman" w:cs="Times New Roman"/>
        </w:rPr>
      </w:pPr>
      <w:r>
        <w:rPr>
          <w:rFonts w:hint="default" w:ascii="Times New Roman" w:hAnsi="Times New Roman" w:cs="Times New Roman"/>
          <w:b/>
          <w:sz w:val="26"/>
          <w:szCs w:val="26"/>
          <w:rtl w:val="0"/>
        </w:rPr>
        <w:t>Sản phẩm:</w:t>
      </w:r>
    </w:p>
    <w:p w14:paraId="6F19276B">
      <w:pPr>
        <w:numPr>
          <w:ilvl w:val="0"/>
          <w:numId w:val="0"/>
        </w:numPr>
        <w:spacing w:before="0" w:beforeAutospacing="0" w:after="240"/>
        <w:ind w:left="360" w:leftChars="0"/>
        <w:rPr>
          <w:rFonts w:hint="default" w:ascii="Times New Roman" w:hAnsi="Times New Roman" w:cs="Times New Roman"/>
        </w:rPr>
      </w:pPr>
      <w:r>
        <w:rPr>
          <w:rFonts w:hint="default" w:ascii="Times New Roman" w:hAnsi="Times New Roman" w:cs="Times New Roman"/>
        </w:rPr>
        <w:t>https://drive.google.com/file/d/16KpL-d4_8Nzzy_tUl_oNNlBqMvw6w_ZM/view?usp=sharing</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decimal"/>
      <w:lvlText w:val="%2."/>
      <w:lvlJc w:val="left"/>
      <w:pPr>
        <w:ind w:left="80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DE962B9C"/>
    <w:multiLevelType w:val="singleLevel"/>
    <w:tmpl w:val="DE962B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25087F"/>
    <w:multiLevelType w:val="singleLevel"/>
    <w:tmpl w:val="252508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9ADCABA"/>
    <w:multiLevelType w:val="multilevel"/>
    <w:tmpl w:val="59ADCABA"/>
    <w:lvl w:ilvl="0" w:tentative="0">
      <w:start w:val="1"/>
      <w:numFmt w:val="bullet"/>
      <w:lvlText w:val="●"/>
      <w:lvlJc w:val="left"/>
      <w:pPr>
        <w:ind w:left="720" w:hanging="360"/>
      </w:pPr>
      <w:rPr>
        <w:u w:val="none"/>
      </w:rPr>
    </w:lvl>
    <w:lvl w:ilvl="1" w:tentative="0">
      <w:start w:val="1"/>
      <w:numFmt w:val="decimal"/>
      <w:lvlText w:val="%2."/>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1"/>
  </w:num>
  <w:num w:numId="3">
    <w:abstractNumId w:val="6"/>
  </w:num>
  <w:num w:numId="4">
    <w:abstractNumId w:val="5"/>
  </w:num>
  <w:num w:numId="5">
    <w:abstractNumId w:val="2"/>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8BC7875"/>
    <w:rsid w:val="3D085AAB"/>
    <w:rsid w:val="4C1958FF"/>
    <w:rsid w:val="7ED804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paragraph" w:styleId="12">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3">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pageBreakBefore w:val="0"/>
      <w:spacing w:before="0" w:after="60"/>
    </w:pPr>
    <w:rPr>
      <w:sz w:val="52"/>
      <w:szCs w:val="52"/>
    </w:rPr>
  </w:style>
  <w:style w:type="table" w:customStyle="1" w:styleId="1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1127</Words>
  <Characters>4284</Characters>
  <TotalTime>97</TotalTime>
  <ScaleCrop>false</ScaleCrop>
  <LinksUpToDate>false</LinksUpToDate>
  <CharactersWithSpaces>5276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2026-10-13T00:37:00Z</dcterms:created>
  <dc:creator>PV-ADMIN</dc:creator>
  <cp:lastModifiedBy>Bảo Huỳnh Lê Chí</cp:lastModifiedBy>
  <dcterms:modified xsi:type="dcterms:W3CDTF">2026-10-15T13:12:36Z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eyJoZGlkIjoiOGRhOTBhY2Y1OTVkNmQzY2YyYmNhNGY1ZmRlYzJlZTEiLCJ1c2VySWQiOiIxMzc0NDA2MjY3NzMxIn0=</vt:lpwstr>
  </property>
  <property fmtid="{D5CDD505-2E9C-101B-9397-08002B2CF9AE}" pid="3" name="KSOProductBuildVer">
    <vt:lpwstr>1033-12.1.0.29162</vt:lpwstr>
  </property>
  <property fmtid="{D5CDD505-2E9C-101B-9397-08002B2CF9AE}" pid="4" name="ICV">
    <vt:lpwstr>9CC7D873BAA04906A70CBF06C6FD7BAA_13</vt:lpwstr>
  </property>
</Properties>
</file>